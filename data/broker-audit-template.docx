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11.0 -->
  <w:body>
    <w:p>
      <w:pPr>
        <w:pStyle w:val="Heading1"/>
        <w:rPr>
          <w:b w:val="0"/>
          <w:i w:val="0"/>
          <w:strike w:val="0"/>
        </w:rPr>
      </w:pPr>
      <w:r>
        <w:rPr>
          <w:b w:val="0"/>
          <w:i w:val="0"/>
          <w:strike w:val="0"/>
        </w:rPr>
        <w:t>Commercial Real Estate Broker Audit Template</w:t>
      </w:r>
    </w:p>
    <w:p>
      <w:pPr>
        <w:pStyle w:val="Heading2"/>
        <w:rPr>
          <w:b w:val="0"/>
          <w:i w:val="0"/>
          <w:strike w:val="0"/>
        </w:rPr>
      </w:pPr>
      <w:r>
        <w:rPr>
          <w:b w:val="0"/>
          <w:i w:val="0"/>
          <w:strike w:val="0"/>
        </w:rPr>
        <w:t>How to Use This Audit</w:t>
      </w:r>
    </w:p>
    <w:p>
      <w:pPr>
        <w:rPr>
          <w:b w:val="0"/>
          <w:i w:val="0"/>
          <w:strike w:val="0"/>
        </w:rPr>
      </w:pPr>
      <w:r>
        <w:rPr>
          <w:b w:val="0"/>
          <w:i w:val="0"/>
          <w:strike w:val="0"/>
        </w:rPr>
        <w:t>This is a working audit, not a test. Answer what you can, skip what you can't, and don't worry about being "perfect." Short bullets are fine on most questions. Feel free to reach out with any questions on anything.</w:t>
      </w:r>
    </w:p>
    <w:p>
      <w:pPr>
        <w:rPr>
          <w:b w:val="0"/>
          <w:i w:val="0"/>
          <w:strike w:val="0"/>
        </w:rPr>
      </w:pPr>
      <w:r>
        <w:rPr>
          <w:b w:val="0"/>
          <w:i w:val="0"/>
          <w:strike w:val="0"/>
        </w:rPr>
        <w:t>Wherever possible, add examples: screenshots, templates, links, or "this usually happens when..." notes. Those are more valuable than polished answers.</w:t>
      </w:r>
    </w:p>
    <w:p>
      <w:pPr>
        <w:rPr>
          <w:b w:val="0"/>
          <w:i w:val="0"/>
          <w:strike w:val="0"/>
        </w:rPr>
      </w:pPr>
      <w:r>
        <w:rPr>
          <w:b w:val="0"/>
          <w:i w:val="0"/>
          <w:strike w:val="0"/>
        </w:rPr>
        <w:t>As you answer, we'll start designing the system in parallel and iterate together. This doc replaces a dozen back-and-forth calls and helps us build this once, correctly, and in a way that scales.</w:t>
      </w:r>
    </w:p>
    <w:p>
      <w:pPr>
        <w:rPr>
          <w:b w:val="0"/>
          <w:i w:val="0"/>
          <w:strike w:val="0"/>
        </w:rPr>
      </w:pPr>
      <w:r>
        <w:pict>
          <v:rect id="_x0000_i1025" style="width:468pt;height:1.5pt" o:hrpct="1000" o:hrstd="t" o:hr="t" filled="t" fillcolor="gray" stroked="f">
            <v:path strokeok="f"/>
          </v:rect>
        </w:pict>
      </w:r>
    </w:p>
    <w:p>
      <w:pPr>
        <w:pStyle w:val="Heading2"/>
        <w:rPr>
          <w:b w:val="0"/>
          <w:i w:val="0"/>
          <w:strike w:val="0"/>
        </w:rPr>
      </w:pPr>
      <w:r>
        <w:rPr>
          <w:b w:val="0"/>
          <w:i w:val="0"/>
          <w:strike w:val="0"/>
        </w:rPr>
        <w:t>PART 1: Snapshot Audit (15-20 minutes)</w:t>
      </w:r>
    </w:p>
    <w:p>
      <w:pPr>
        <w:rPr>
          <w:b w:val="0"/>
          <w:i w:val="0"/>
          <w:strike w:val="0"/>
        </w:rPr>
      </w:pPr>
      <w:r>
        <w:rPr>
          <w:b w:val="0"/>
          <w:i w:val="0"/>
          <w:strike w:val="0"/>
        </w:rPr>
        <w:t>Answer quickly from the gut. Short bullets are fine. If you're unsure, write "unknown." Add examples/screenshots where helpful (CRM screenshots, folder structures, email templates, checklists).</w:t>
      </w:r>
    </w:p>
    <w:p>
      <w:pPr>
        <w:pStyle w:val="Heading3"/>
        <w:rPr>
          <w:b w:val="0"/>
          <w:i w:val="0"/>
          <w:strike w:val="0"/>
        </w:rPr>
      </w:pPr>
      <w:r>
        <w:rPr>
          <w:b w:val="0"/>
          <w:i w:val="0"/>
          <w:strike w:val="0"/>
        </w:rPr>
        <w:t>Business Overview</w:t>
      </w:r>
    </w:p>
    <w:p>
      <w:pPr>
        <w:rPr>
          <w:b w:val="0"/>
          <w:i w:val="0"/>
          <w:strike w:val="0"/>
        </w:rPr>
      </w:pPr>
      <w:r>
        <w:rPr>
          <w:b/>
          <w:i w:val="0"/>
          <w:strike w:val="0"/>
        </w:rPr>
        <w:t>1. In one sentence, what does your brokerage actually do today?</w:t>
      </w:r>
    </w:p>
    <w:p>
      <w:pPr>
        <w:rPr>
          <w:b w:val="0"/>
          <w:i w:val="0"/>
          <w:strike w:val="0"/>
        </w:rPr>
      </w:pPr>
      <w:r>
        <w:rPr>
          <w:b/>
          <w:i w:val="0"/>
          <w:strike w:val="0"/>
        </w:rPr>
        <w:t>2. What type of deal do you want the system optimized for first?</w:t>
      </w:r>
    </w:p>
    <w:p>
      <w:pPr>
        <w:rPr>
          <w:b w:val="0"/>
          <w:i w:val="0"/>
          <w:strike w:val="0"/>
        </w:rPr>
      </w:pPr>
      <w:r>
        <w:rPr>
          <w:b/>
          <w:i w:val="0"/>
          <w:strike w:val="0"/>
        </w:rPr>
        <w:t>3. What type of deal do you want the system to reject automatically?</w:t>
      </w:r>
    </w:p>
    <w:p>
      <w:pPr>
        <w:rPr>
          <w:b w:val="0"/>
          <w:i w:val="0"/>
          <w:strike w:val="0"/>
        </w:rPr>
      </w:pPr>
      <w:r>
        <w:rPr>
          <w:b/>
          <w:i w:val="0"/>
          <w:strike w:val="0"/>
        </w:rPr>
        <w:t>4. If the system only fixed ONE thing in the next 30 days, what should it be?</w:t>
      </w:r>
    </w:p>
    <w:p>
      <w:pPr>
        <w:rPr>
          <w:b w:val="0"/>
          <w:i w:val="0"/>
          <w:strike w:val="0"/>
        </w:rPr>
      </w:pPr>
      <w:r>
        <w:rPr>
          <w:b/>
          <w:i w:val="0"/>
          <w:strike w:val="0"/>
        </w:rPr>
        <w:t>5. What does a "perfect deal" look like (size, borrower, speed, complexity)?</w:t>
      </w:r>
    </w:p>
    <w:p>
      <w:pPr>
        <w:pStyle w:val="Heading3"/>
        <w:rPr>
          <w:b w:val="0"/>
          <w:i w:val="0"/>
          <w:strike w:val="0"/>
        </w:rPr>
      </w:pPr>
      <w:r>
        <w:rPr>
          <w:b w:val="0"/>
          <w:i w:val="0"/>
          <w:strike w:val="0"/>
        </w:rPr>
        <w:t>Volume &amp; Capacity</w:t>
      </w:r>
    </w:p>
    <w:p>
      <w:pPr>
        <w:rPr>
          <w:b w:val="0"/>
          <w:i w:val="0"/>
          <w:strike w:val="0"/>
        </w:rPr>
      </w:pPr>
      <w:r>
        <w:rPr>
          <w:b/>
          <w:i w:val="0"/>
          <w:strike w:val="0"/>
        </w:rPr>
        <w:t>6. How many deals hit your desk in a typical week?</w:t>
      </w:r>
    </w:p>
    <w:p>
      <w:pPr>
        <w:rPr>
          <w:b w:val="0"/>
          <w:i w:val="0"/>
          <w:strike w:val="0"/>
        </w:rPr>
      </w:pPr>
      <w:r>
        <w:rPr>
          <w:b/>
          <w:i w:val="0"/>
          <w:strike w:val="0"/>
        </w:rPr>
        <w:t>7. How many make it past your initial gut check?</w:t>
      </w:r>
    </w:p>
    <w:p>
      <w:pPr>
        <w:rPr>
          <w:b w:val="0"/>
          <w:i w:val="0"/>
          <w:strike w:val="0"/>
        </w:rPr>
      </w:pPr>
      <w:r>
        <w:rPr>
          <w:b/>
          <w:i w:val="0"/>
          <w:strike w:val="0"/>
        </w:rPr>
        <w:t>8. How many can you realistically handle without stress today?</w:t>
      </w:r>
    </w:p>
    <w:p>
      <w:pPr>
        <w:rPr>
          <w:b w:val="0"/>
          <w:i w:val="0"/>
          <w:strike w:val="0"/>
        </w:rPr>
      </w:pPr>
      <w:r>
        <w:rPr>
          <w:b/>
          <w:i w:val="0"/>
          <w:strike w:val="0"/>
        </w:rPr>
        <w:t>9. Where do deals bottleneck most often (intake, docs, lenders, follow-up)?</w:t>
      </w:r>
    </w:p>
    <w:p>
      <w:pPr>
        <w:rPr>
          <w:b w:val="0"/>
          <w:i w:val="0"/>
          <w:strike w:val="0"/>
        </w:rPr>
      </w:pPr>
      <w:r>
        <w:rPr>
          <w:b/>
          <w:i w:val="0"/>
          <w:strike w:val="0"/>
        </w:rPr>
        <w:t>10. If volume doubled tomorrow, what would break first?</w:t>
      </w:r>
    </w:p>
    <w:p>
      <w:pPr>
        <w:pStyle w:val="Heading3"/>
        <w:rPr>
          <w:b w:val="0"/>
          <w:i w:val="0"/>
          <w:strike w:val="0"/>
        </w:rPr>
      </w:pPr>
      <w:r>
        <w:rPr>
          <w:b w:val="0"/>
          <w:i w:val="0"/>
          <w:strike w:val="0"/>
        </w:rPr>
        <w:t>Deal Stages &amp; Workflow</w:t>
      </w:r>
    </w:p>
    <w:p>
      <w:pPr>
        <w:rPr>
          <w:b w:val="0"/>
          <w:i w:val="0"/>
          <w:strike w:val="0"/>
        </w:rPr>
      </w:pPr>
      <w:r>
        <w:rPr>
          <w:b/>
          <w:i w:val="0"/>
          <w:strike w:val="0"/>
        </w:rPr>
        <w:t>11. List the stages a deal goes through from first contact → close (bullet points).</w:t>
      </w:r>
    </w:p>
    <w:p>
      <w:pPr>
        <w:rPr>
          <w:b w:val="0"/>
          <w:i w:val="0"/>
          <w:strike w:val="0"/>
        </w:rPr>
      </w:pPr>
      <w:r>
        <w:rPr>
          <w:b/>
          <w:i w:val="0"/>
          <w:strike w:val="0"/>
        </w:rPr>
        <w:t>12. Where do humans have to be involved today?</w:t>
      </w:r>
    </w:p>
    <w:p>
      <w:pPr>
        <w:rPr>
          <w:b w:val="0"/>
          <w:i w:val="0"/>
          <w:strike w:val="0"/>
        </w:rPr>
      </w:pPr>
      <w:r>
        <w:rPr>
          <w:b/>
          <w:i w:val="0"/>
          <w:strike w:val="0"/>
        </w:rPr>
        <w:t>13. Where are humans involved only because "that's how it's always been"?</w:t>
      </w:r>
    </w:p>
    <w:p>
      <w:pPr>
        <w:rPr>
          <w:b w:val="0"/>
          <w:i w:val="0"/>
          <w:strike w:val="0"/>
        </w:rPr>
      </w:pPr>
      <w:r>
        <w:rPr>
          <w:b/>
          <w:i w:val="0"/>
          <w:strike w:val="0"/>
        </w:rPr>
        <w:t>14. What step do you personally touch on almost every deal?</w:t>
      </w:r>
    </w:p>
    <w:p>
      <w:pPr>
        <w:rPr>
          <w:b w:val="0"/>
          <w:i w:val="0"/>
          <w:strike w:val="0"/>
        </w:rPr>
      </w:pPr>
      <w:r>
        <w:rPr>
          <w:b/>
          <w:i w:val="0"/>
          <w:strike w:val="0"/>
        </w:rPr>
        <w:t>15. What step do you wish you never had to touch again?</w:t>
      </w:r>
    </w:p>
    <w:p>
      <w:pPr>
        <w:rPr>
          <w:b w:val="0"/>
          <w:i w:val="0"/>
          <w:strike w:val="0"/>
        </w:rPr>
      </w:pPr>
      <w:r>
        <w:rPr>
          <w:b/>
          <w:i w:val="0"/>
          <w:strike w:val="0"/>
        </w:rPr>
        <w:t>16. Where do you lose the most time per deal?</w:t>
      </w:r>
    </w:p>
    <w:p>
      <w:pPr>
        <w:pStyle w:val="Heading3"/>
        <w:rPr>
          <w:b w:val="0"/>
          <w:i w:val="0"/>
          <w:strike w:val="0"/>
        </w:rPr>
      </w:pPr>
      <w:r>
        <w:rPr>
          <w:b w:val="0"/>
          <w:i w:val="0"/>
          <w:strike w:val="0"/>
        </w:rPr>
        <w:t>Systems &amp; Tools</w:t>
      </w:r>
    </w:p>
    <w:p>
      <w:pPr>
        <w:rPr>
          <w:b w:val="0"/>
          <w:i w:val="0"/>
          <w:strike w:val="0"/>
        </w:rPr>
      </w:pPr>
      <w:r>
        <w:rPr>
          <w:b/>
          <w:i w:val="0"/>
          <w:strike w:val="0"/>
        </w:rPr>
        <w:t>17. What is the single system you want to be the source of truth?</w:t>
      </w:r>
    </w:p>
    <w:p>
      <w:pPr>
        <w:rPr>
          <w:b w:val="0"/>
          <w:i w:val="0"/>
          <w:strike w:val="0"/>
        </w:rPr>
      </w:pPr>
      <w:r>
        <w:rPr>
          <w:b/>
          <w:i w:val="0"/>
          <w:strike w:val="0"/>
        </w:rPr>
        <w:t>18. What systems are used today but shouldn't be?</w:t>
      </w:r>
    </w:p>
    <w:p>
      <w:pPr>
        <w:rPr>
          <w:b w:val="0"/>
          <w:i w:val="0"/>
          <w:strike w:val="0"/>
        </w:rPr>
      </w:pPr>
      <w:r>
        <w:rPr>
          <w:b/>
          <w:i w:val="0"/>
          <w:strike w:val="0"/>
        </w:rPr>
        <w:t>19. Where does data get duplicated or re-entered?</w:t>
      </w:r>
    </w:p>
    <w:p>
      <w:pPr>
        <w:rPr>
          <w:b w:val="0"/>
          <w:i w:val="0"/>
          <w:strike w:val="0"/>
        </w:rPr>
      </w:pPr>
      <w:r>
        <w:rPr>
          <w:b/>
          <w:i w:val="0"/>
          <w:strike w:val="0"/>
        </w:rPr>
        <w:t>20. Where does information live only in your head?</w:t>
      </w:r>
    </w:p>
    <w:p>
      <w:pPr>
        <w:rPr>
          <w:b w:val="0"/>
          <w:i w:val="0"/>
          <w:strike w:val="0"/>
        </w:rPr>
      </w:pPr>
      <w:r>
        <w:rPr>
          <w:b/>
          <w:i w:val="0"/>
          <w:strike w:val="0"/>
        </w:rPr>
        <w:t>21. What tool do you open first every morning?</w:t>
      </w:r>
    </w:p>
    <w:p>
      <w:pPr>
        <w:rPr>
          <w:b w:val="0"/>
          <w:i w:val="0"/>
          <w:strike w:val="0"/>
        </w:rPr>
      </w:pPr>
      <w:r>
        <w:rPr>
          <w:b/>
          <w:i w:val="0"/>
          <w:strike w:val="0"/>
        </w:rPr>
        <w:t>22. What tool do you hate opening?</w:t>
      </w:r>
    </w:p>
    <w:p>
      <w:pPr>
        <w:pStyle w:val="Heading3"/>
        <w:rPr>
          <w:b w:val="0"/>
          <w:i w:val="0"/>
          <w:strike w:val="0"/>
        </w:rPr>
      </w:pPr>
      <w:r>
        <w:rPr>
          <w:b w:val="0"/>
          <w:i w:val="0"/>
          <w:strike w:val="0"/>
        </w:rPr>
        <w:t>Intake &amp; Qualification</w:t>
      </w:r>
    </w:p>
    <w:p>
      <w:pPr>
        <w:rPr>
          <w:b w:val="0"/>
          <w:i w:val="0"/>
          <w:strike w:val="0"/>
        </w:rPr>
      </w:pPr>
      <w:r>
        <w:rPr>
          <w:b/>
          <w:i w:val="0"/>
          <w:strike w:val="0"/>
        </w:rPr>
        <w:t>23. How do deals most commonly come in today (email, call, referral, form)?</w:t>
      </w:r>
    </w:p>
    <w:p>
      <w:pPr>
        <w:rPr>
          <w:b w:val="0"/>
          <w:i w:val="0"/>
          <w:strike w:val="0"/>
        </w:rPr>
      </w:pPr>
      <w:r>
        <w:rPr>
          <w:b/>
          <w:i w:val="0"/>
          <w:strike w:val="0"/>
        </w:rPr>
        <w:t>24. What information do you need to make a YES/NO decision fast?</w:t>
      </w:r>
    </w:p>
    <w:p>
      <w:pPr>
        <w:rPr>
          <w:b w:val="0"/>
          <w:i w:val="0"/>
          <w:strike w:val="0"/>
        </w:rPr>
      </w:pPr>
      <w:r>
        <w:rPr>
          <w:b/>
          <w:i w:val="0"/>
          <w:strike w:val="0"/>
        </w:rPr>
        <w:t>25. What's an automatic NO?</w:t>
      </w:r>
    </w:p>
    <w:p>
      <w:pPr>
        <w:rPr>
          <w:b w:val="0"/>
          <w:i w:val="0"/>
          <w:strike w:val="0"/>
        </w:rPr>
      </w:pPr>
      <w:r>
        <w:rPr>
          <w:b/>
          <w:i w:val="0"/>
          <w:strike w:val="0"/>
        </w:rPr>
        <w:t>26. What's an obvious YES?</w:t>
      </w:r>
    </w:p>
    <w:p>
      <w:pPr>
        <w:rPr>
          <w:b w:val="0"/>
          <w:i w:val="0"/>
          <w:strike w:val="0"/>
        </w:rPr>
      </w:pPr>
      <w:r>
        <w:rPr>
          <w:b/>
          <w:i w:val="0"/>
          <w:strike w:val="0"/>
        </w:rPr>
        <w:t>27. How long should a YES/NO decision take in the ideal world?</w:t>
      </w:r>
    </w:p>
    <w:p>
      <w:pPr>
        <w:rPr>
          <w:b w:val="0"/>
          <w:i w:val="0"/>
          <w:strike w:val="0"/>
        </w:rPr>
      </w:pPr>
      <w:r>
        <w:rPr>
          <w:b/>
          <w:i w:val="0"/>
          <w:strike w:val="0"/>
        </w:rPr>
        <w:t>28. What causes slow decisions today?</w:t>
      </w:r>
    </w:p>
    <w:p>
      <w:pPr>
        <w:pStyle w:val="Heading3"/>
        <w:rPr>
          <w:b w:val="0"/>
          <w:i w:val="0"/>
          <w:strike w:val="0"/>
        </w:rPr>
      </w:pPr>
      <w:r>
        <w:rPr>
          <w:b w:val="0"/>
          <w:i w:val="0"/>
          <w:strike w:val="0"/>
        </w:rPr>
        <w:t>Document Management</w:t>
      </w:r>
    </w:p>
    <w:p>
      <w:pPr>
        <w:rPr>
          <w:b w:val="0"/>
          <w:i w:val="0"/>
          <w:strike w:val="0"/>
        </w:rPr>
      </w:pPr>
      <w:r>
        <w:rPr>
          <w:b/>
          <w:i w:val="0"/>
          <w:strike w:val="0"/>
        </w:rPr>
        <w:t>29. What doc is always missing first?</w:t>
      </w:r>
    </w:p>
    <w:p>
      <w:pPr>
        <w:rPr>
          <w:b w:val="0"/>
          <w:i w:val="0"/>
          <w:strike w:val="0"/>
        </w:rPr>
      </w:pPr>
      <w:r>
        <w:rPr>
          <w:b/>
          <w:i w:val="0"/>
          <w:strike w:val="0"/>
        </w:rPr>
        <w:t>30. What doc causes the most follow-ups?</w:t>
      </w:r>
    </w:p>
    <w:p>
      <w:pPr>
        <w:rPr>
          <w:b w:val="0"/>
          <w:i w:val="0"/>
          <w:strike w:val="0"/>
        </w:rPr>
      </w:pPr>
      <w:r>
        <w:rPr>
          <w:b/>
          <w:i w:val="0"/>
          <w:strike w:val="0"/>
        </w:rPr>
        <w:t>31. What does "docs complete" mean to you?</w:t>
      </w:r>
    </w:p>
    <w:p>
      <w:pPr>
        <w:rPr>
          <w:b w:val="0"/>
          <w:i w:val="0"/>
          <w:strike w:val="0"/>
        </w:rPr>
      </w:pPr>
      <w:r>
        <w:rPr>
          <w:b/>
          <w:i w:val="0"/>
          <w:strike w:val="0"/>
        </w:rPr>
        <w:t>32. What part of packaging feels the most repetitive?</w:t>
      </w:r>
    </w:p>
    <w:p>
      <w:pPr>
        <w:rPr>
          <w:b w:val="0"/>
          <w:i w:val="0"/>
          <w:strike w:val="0"/>
        </w:rPr>
      </w:pPr>
      <w:r>
        <w:rPr>
          <w:b/>
          <w:i w:val="0"/>
          <w:strike w:val="0"/>
        </w:rPr>
        <w:t>33. What part of packaging feels the most risky?</w:t>
      </w:r>
    </w:p>
    <w:p>
      <w:pPr>
        <w:rPr>
          <w:b w:val="0"/>
          <w:i w:val="0"/>
          <w:strike w:val="0"/>
        </w:rPr>
      </w:pPr>
      <w:r>
        <w:rPr>
          <w:b/>
          <w:i w:val="0"/>
          <w:strike w:val="0"/>
        </w:rPr>
        <w:t>34. What would you trust automation to prepare automatically?</w:t>
      </w:r>
    </w:p>
    <w:p>
      <w:pPr>
        <w:pStyle w:val="Heading3"/>
        <w:rPr>
          <w:b w:val="0"/>
          <w:i w:val="0"/>
          <w:strike w:val="0"/>
        </w:rPr>
      </w:pPr>
      <w:r>
        <w:rPr>
          <w:b w:val="0"/>
          <w:i w:val="0"/>
          <w:strike w:val="0"/>
        </w:rPr>
        <w:t>Lender Relationships</w:t>
      </w:r>
    </w:p>
    <w:p>
      <w:pPr>
        <w:rPr>
          <w:b w:val="0"/>
          <w:i w:val="0"/>
          <w:strike w:val="0"/>
        </w:rPr>
      </w:pPr>
      <w:r>
        <w:rPr>
          <w:b/>
          <w:i w:val="0"/>
          <w:strike w:val="0"/>
        </w:rPr>
        <w:t>35. How many lenders do you regularly work with?</w:t>
      </w:r>
    </w:p>
    <w:p>
      <w:pPr>
        <w:rPr>
          <w:b w:val="0"/>
          <w:i w:val="0"/>
          <w:strike w:val="0"/>
        </w:rPr>
      </w:pPr>
      <w:r>
        <w:rPr>
          <w:b/>
          <w:i w:val="0"/>
          <w:strike w:val="0"/>
        </w:rPr>
        <w:t>36. What % of deals go to direct lenders vs brokered?</w:t>
      </w:r>
    </w:p>
    <w:p>
      <w:pPr>
        <w:rPr>
          <w:b w:val="0"/>
          <w:i w:val="0"/>
          <w:strike w:val="0"/>
        </w:rPr>
      </w:pPr>
      <w:r>
        <w:rPr>
          <w:b/>
          <w:i w:val="0"/>
          <w:strike w:val="0"/>
        </w:rPr>
        <w:t>37. What info must be perfect before submission?</w:t>
      </w:r>
    </w:p>
    <w:p>
      <w:pPr>
        <w:rPr>
          <w:b w:val="0"/>
          <w:i w:val="0"/>
          <w:strike w:val="0"/>
        </w:rPr>
      </w:pPr>
      <w:r>
        <w:rPr>
          <w:b/>
          <w:i w:val="0"/>
          <w:strike w:val="0"/>
        </w:rPr>
        <w:t>38. What follow-ups with lenders are pure busywork?</w:t>
      </w:r>
    </w:p>
    <w:p>
      <w:pPr>
        <w:rPr>
          <w:b w:val="0"/>
          <w:i w:val="0"/>
          <w:strike w:val="0"/>
        </w:rPr>
      </w:pPr>
      <w:r>
        <w:rPr>
          <w:b/>
          <w:i w:val="0"/>
          <w:strike w:val="0"/>
        </w:rPr>
        <w:t>39. What lender communication must stay personal?</w:t>
      </w:r>
    </w:p>
    <w:p>
      <w:pPr>
        <w:pStyle w:val="Heading3"/>
        <w:rPr>
          <w:b w:val="0"/>
          <w:i w:val="0"/>
          <w:strike w:val="0"/>
        </w:rPr>
      </w:pPr>
      <w:r>
        <w:rPr>
          <w:b w:val="0"/>
          <w:i w:val="0"/>
          <w:strike w:val="0"/>
        </w:rPr>
        <w:t>Team &amp; Users</w:t>
      </w:r>
    </w:p>
    <w:p>
      <w:pPr>
        <w:rPr>
          <w:b w:val="0"/>
          <w:i w:val="0"/>
          <w:strike w:val="0"/>
        </w:rPr>
      </w:pPr>
      <w:r>
        <w:rPr>
          <w:b/>
          <w:i w:val="0"/>
          <w:strike w:val="0"/>
        </w:rPr>
        <w:t>40. Who will use the system daily besides you?</w:t>
      </w:r>
    </w:p>
    <w:p>
      <w:pPr>
        <w:rPr>
          <w:b w:val="0"/>
          <w:i w:val="0"/>
          <w:strike w:val="0"/>
        </w:rPr>
      </w:pPr>
      <w:r>
        <w:rPr>
          <w:b/>
          <w:i w:val="0"/>
          <w:strike w:val="0"/>
        </w:rPr>
        <w:t>41. Who will resist it most?</w:t>
      </w:r>
    </w:p>
    <w:p>
      <w:pPr>
        <w:rPr>
          <w:b w:val="0"/>
          <w:i w:val="0"/>
          <w:strike w:val="0"/>
        </w:rPr>
      </w:pPr>
      <w:r>
        <w:rPr>
          <w:b/>
          <w:i w:val="0"/>
          <w:strike w:val="0"/>
        </w:rPr>
        <w:t>42. Who can enforce usage if you're not around?</w:t>
      </w:r>
    </w:p>
    <w:p>
      <w:pPr>
        <w:rPr>
          <w:b w:val="0"/>
          <w:i w:val="0"/>
          <w:strike w:val="0"/>
        </w:rPr>
      </w:pPr>
      <w:r>
        <w:rPr>
          <w:b/>
          <w:i w:val="0"/>
          <w:strike w:val="0"/>
        </w:rPr>
        <w:t>43. What bad habits do you want the system to kill?</w:t>
      </w:r>
    </w:p>
    <w:p>
      <w:pPr>
        <w:rPr>
          <w:b w:val="0"/>
          <w:i w:val="0"/>
          <w:strike w:val="0"/>
        </w:rPr>
      </w:pPr>
      <w:r>
        <w:rPr>
          <w:b/>
          <w:i w:val="0"/>
          <w:strike w:val="0"/>
        </w:rPr>
        <w:t>44. What cannot be allowed to happen outside the system?</w:t>
      </w:r>
    </w:p>
    <w:p>
      <w:pPr>
        <w:rPr>
          <w:b w:val="0"/>
          <w:i w:val="0"/>
          <w:strike w:val="0"/>
        </w:rPr>
      </w:pPr>
      <w:r>
        <w:rPr>
          <w:b/>
          <w:i w:val="0"/>
          <w:strike w:val="0"/>
        </w:rPr>
        <w:t>45. What would make staff love the system?</w:t>
      </w:r>
    </w:p>
    <w:p>
      <w:pPr>
        <w:pStyle w:val="Heading3"/>
        <w:rPr>
          <w:b w:val="0"/>
          <w:i w:val="0"/>
          <w:strike w:val="0"/>
        </w:rPr>
      </w:pPr>
      <w:r>
        <w:rPr>
          <w:b w:val="0"/>
          <w:i w:val="0"/>
          <w:strike w:val="0"/>
        </w:rPr>
        <w:t>Scale &amp; Growth</w:t>
      </w:r>
    </w:p>
    <w:p>
      <w:pPr>
        <w:rPr>
          <w:b w:val="0"/>
          <w:i w:val="0"/>
          <w:strike w:val="0"/>
        </w:rPr>
      </w:pPr>
      <w:r>
        <w:rPr>
          <w:b/>
          <w:i w:val="0"/>
          <w:strike w:val="0"/>
        </w:rPr>
        <w:t>46. In your head, how many brokers could you realistically support today?</w:t>
      </w:r>
    </w:p>
    <w:p>
      <w:pPr>
        <w:rPr>
          <w:b w:val="0"/>
          <w:i w:val="0"/>
          <w:strike w:val="0"/>
        </w:rPr>
      </w:pPr>
      <w:r>
        <w:rPr>
          <w:b/>
          <w:i w:val="0"/>
          <w:strike w:val="0"/>
        </w:rPr>
        <w:t>47. In 6 months, how many do you want on the system?</w:t>
      </w:r>
    </w:p>
    <w:p>
      <w:pPr>
        <w:rPr>
          <w:b w:val="0"/>
          <w:i w:val="0"/>
          <w:strike w:val="0"/>
        </w:rPr>
      </w:pPr>
      <w:r>
        <w:rPr>
          <w:b/>
          <w:i w:val="0"/>
          <w:strike w:val="0"/>
        </w:rPr>
        <w:t>48. What would make you say "we're not ready to add brokers yet"?</w:t>
      </w:r>
    </w:p>
    <w:p>
      <w:pPr>
        <w:rPr>
          <w:b w:val="0"/>
          <w:i w:val="0"/>
          <w:strike w:val="0"/>
        </w:rPr>
      </w:pPr>
      <w:r>
        <w:rPr>
          <w:b/>
          <w:i w:val="0"/>
          <w:strike w:val="0"/>
        </w:rPr>
        <w:t>49. What would make you confident to onboard brokers aggressively?</w:t>
      </w:r>
    </w:p>
    <w:p>
      <w:pPr>
        <w:rPr>
          <w:b w:val="0"/>
          <w:i w:val="0"/>
          <w:strike w:val="0"/>
        </w:rPr>
      </w:pPr>
      <w:r>
        <w:rPr>
          <w:b/>
          <w:i w:val="0"/>
          <w:strike w:val="0"/>
        </w:rPr>
        <w:t>50. What would be catastrophic if other brokers messed it up?</w:t>
      </w:r>
    </w:p>
    <w:p>
      <w:pPr>
        <w:pStyle w:val="Heading3"/>
        <w:rPr>
          <w:b w:val="0"/>
          <w:i w:val="0"/>
          <w:strike w:val="0"/>
        </w:rPr>
      </w:pPr>
      <w:r>
        <w:rPr>
          <w:b w:val="0"/>
          <w:i w:val="0"/>
          <w:strike w:val="0"/>
        </w:rPr>
        <w:t>Partnership &amp; Vision</w:t>
      </w:r>
    </w:p>
    <w:p>
      <w:pPr>
        <w:rPr>
          <w:b w:val="0"/>
          <w:i w:val="0"/>
          <w:strike w:val="0"/>
        </w:rPr>
      </w:pPr>
      <w:r>
        <w:rPr>
          <w:b/>
          <w:i w:val="0"/>
          <w:strike w:val="0"/>
        </w:rPr>
        <w:t>51. What assumptions do you think I might be making that could be wrong?</w:t>
      </w:r>
    </w:p>
    <w:p>
      <w:pPr>
        <w:rPr>
          <w:b w:val="0"/>
          <w:i w:val="0"/>
          <w:strike w:val="0"/>
        </w:rPr>
      </w:pPr>
      <w:r>
        <w:rPr>
          <w:b/>
          <w:i w:val="0"/>
          <w:strike w:val="0"/>
        </w:rPr>
        <w:t>52. What scares you most about automating this?</w:t>
      </w:r>
    </w:p>
    <w:p>
      <w:pPr>
        <w:rPr>
          <w:b w:val="0"/>
          <w:i w:val="0"/>
          <w:strike w:val="0"/>
        </w:rPr>
      </w:pPr>
      <w:r>
        <w:rPr>
          <w:b/>
          <w:i w:val="0"/>
          <w:strike w:val="0"/>
        </w:rPr>
        <w:t>53. What excites you most about automating this?</w:t>
      </w:r>
    </w:p>
    <w:p>
      <w:pPr>
        <w:rPr>
          <w:b w:val="0"/>
          <w:i w:val="0"/>
          <w:strike w:val="0"/>
        </w:rPr>
      </w:pPr>
      <w:r>
        <w:rPr>
          <w:b/>
          <w:i w:val="0"/>
          <w:strike w:val="0"/>
        </w:rPr>
        <w:t>54. What would break trust in this partnership?</w:t>
      </w:r>
    </w:p>
    <w:p>
      <w:pPr>
        <w:rPr>
          <w:b w:val="0"/>
          <w:i w:val="0"/>
          <w:strike w:val="0"/>
        </w:rPr>
      </w:pPr>
      <w:r>
        <w:rPr>
          <w:b/>
          <w:i w:val="0"/>
          <w:strike w:val="0"/>
        </w:rPr>
        <w:t>55. If this works perfectly, how does your day look different?</w:t>
      </w:r>
    </w:p>
    <w:p>
      <w:pPr>
        <w:rPr>
          <w:b w:val="0"/>
          <w:i w:val="0"/>
          <w:strike w:val="0"/>
        </w:rPr>
      </w:pPr>
      <w:r>
        <w:pict>
          <v:rect id="_x0000_i1026" style="width:468pt;height:1.5pt" o:hrpct="1000" o:hrstd="t" o:hr="t" filled="t" fillcolor="gray" stroked="f">
            <v:path strokeok="f"/>
          </v:rect>
        </w:pict>
      </w:r>
    </w:p>
    <w:p>
      <w:pPr>
        <w:pStyle w:val="Heading2"/>
        <w:rPr>
          <w:b w:val="0"/>
          <w:i w:val="0"/>
          <w:strike w:val="0"/>
        </w:rPr>
      </w:pPr>
      <w:r>
        <w:rPr>
          <w:b w:val="0"/>
          <w:i w:val="0"/>
          <w:strike w:val="0"/>
        </w:rPr>
        <w:t>PART 2: Deep Top-to-Bottom Audit (1-2+ hours)</w:t>
      </w:r>
    </w:p>
    <w:p>
      <w:pPr>
        <w:rPr>
          <w:b w:val="0"/>
          <w:i w:val="0"/>
          <w:strike w:val="0"/>
        </w:rPr>
      </w:pPr>
      <w:r>
        <w:rPr>
          <w:b w:val="0"/>
          <w:i w:val="0"/>
          <w:strike w:val="0"/>
        </w:rPr>
        <w:t>Answer in full sentences where you can. If you have artifacts, include them: screenshots of Salesforce objects/views, pipeline stage lists, email templates, doc checklists, example deal folder, example Lev submission, example borrower needs list, SOPs. If a question doesn't apply, write "N/A."</w:t>
      </w:r>
    </w:p>
    <w:p>
      <w:pPr>
        <w:pStyle w:val="Heading3"/>
        <w:rPr>
          <w:b w:val="0"/>
          <w:i w:val="0"/>
          <w:strike w:val="0"/>
        </w:rPr>
      </w:pPr>
      <w:r>
        <w:rPr>
          <w:b w:val="0"/>
          <w:i w:val="0"/>
          <w:strike w:val="0"/>
        </w:rPr>
        <w:t>Goals &amp; Success Metrics</w:t>
      </w:r>
    </w:p>
    <w:p>
      <w:pPr>
        <w:rPr>
          <w:b w:val="0"/>
          <w:i w:val="0"/>
          <w:strike w:val="0"/>
        </w:rPr>
      </w:pPr>
      <w:r>
        <w:rPr>
          <w:b/>
          <w:i w:val="0"/>
          <w:strike w:val="0"/>
        </w:rPr>
        <w:t>1. What is the #1 outcome you want this system to deliver in the next 90 days?</w:t>
      </w:r>
    </w:p>
    <w:p>
      <w:pPr>
        <w:rPr>
          <w:b w:val="0"/>
          <w:i w:val="0"/>
          <w:strike w:val="0"/>
        </w:rPr>
      </w:pPr>
      <w:r>
        <w:rPr>
          <w:b/>
          <w:i w:val="0"/>
          <w:strike w:val="0"/>
        </w:rPr>
        <w:t>2. What are the top 3 pains you want eliminated immediately?</w:t>
      </w:r>
    </w:p>
    <w:p>
      <w:pPr>
        <w:rPr>
          <w:b w:val="0"/>
          <w:i w:val="0"/>
          <w:strike w:val="0"/>
        </w:rPr>
      </w:pPr>
      <w:r>
        <w:rPr>
          <w:b/>
          <w:i w:val="0"/>
          <w:strike w:val="0"/>
        </w:rPr>
        <w:t>3. What does "automate top-to-bottom" mean to you (where does automation start and stop)?</w:t>
      </w:r>
    </w:p>
    <w:p>
      <w:pPr>
        <w:rPr>
          <w:b w:val="0"/>
          <w:i w:val="0"/>
          <w:strike w:val="0"/>
        </w:rPr>
      </w:pPr>
      <w:r>
        <w:rPr>
          <w:b/>
          <w:i w:val="0"/>
          <w:strike w:val="0"/>
        </w:rPr>
        <w:t>4. What parts must remain manual no matter what (for compliance, relationship, judgment)?</w:t>
      </w:r>
    </w:p>
    <w:p>
      <w:pPr>
        <w:rPr>
          <w:b w:val="0"/>
          <w:i w:val="0"/>
          <w:strike w:val="0"/>
        </w:rPr>
      </w:pPr>
      <w:r>
        <w:rPr>
          <w:b/>
          <w:i w:val="0"/>
          <w:strike w:val="0"/>
        </w:rPr>
        <w:t>5. What are your top 5 KPIs today (volume, cycle time, conversion, etc.)?</w:t>
      </w:r>
    </w:p>
    <w:p>
      <w:pPr>
        <w:rPr>
          <w:b w:val="0"/>
          <w:i w:val="0"/>
          <w:strike w:val="0"/>
        </w:rPr>
      </w:pPr>
      <w:r>
        <w:rPr>
          <w:b/>
          <w:i w:val="0"/>
          <w:strike w:val="0"/>
        </w:rPr>
        <w:t>6. What KPIs would define "Phase 1 success" at 30/60/90 days?</w:t>
      </w:r>
    </w:p>
    <w:p>
      <w:pPr>
        <w:rPr>
          <w:b w:val="0"/>
          <w:i w:val="0"/>
          <w:strike w:val="0"/>
        </w:rPr>
      </w:pPr>
      <w:r>
        <w:rPr>
          <w:b/>
          <w:i w:val="0"/>
          <w:strike w:val="0"/>
        </w:rPr>
        <w:t>7. What's your target for deals/month and volume/month over the next 6 months?</w:t>
      </w:r>
    </w:p>
    <w:p>
      <w:pPr>
        <w:rPr>
          <w:b w:val="0"/>
          <w:i w:val="0"/>
          <w:strike w:val="0"/>
        </w:rPr>
      </w:pPr>
      <w:r>
        <w:rPr>
          <w:b/>
          <w:i w:val="0"/>
          <w:strike w:val="0"/>
        </w:rPr>
        <w:t>8. Where are you capacity-constrained today (time, staffing, underwriting, docs, lender comms)?</w:t>
      </w:r>
    </w:p>
    <w:p>
      <w:pPr>
        <w:rPr>
          <w:b w:val="0"/>
          <w:i w:val="0"/>
          <w:strike w:val="0"/>
        </w:rPr>
      </w:pPr>
      <w:r>
        <w:rPr>
          <w:b/>
          <w:i w:val="0"/>
          <w:strike w:val="0"/>
        </w:rPr>
        <w:t>9. What is the biggest risk if we automate incorrectly?</w:t>
      </w:r>
    </w:p>
    <w:p>
      <w:pPr>
        <w:rPr>
          <w:b w:val="0"/>
          <w:i w:val="0"/>
          <w:strike w:val="0"/>
        </w:rPr>
      </w:pPr>
      <w:r>
        <w:rPr>
          <w:b/>
          <w:i w:val="0"/>
          <w:strike w:val="0"/>
        </w:rPr>
        <w:t>10. What is the biggest risk if we do nothing for the next 6 months?</w:t>
      </w:r>
    </w:p>
    <w:p>
      <w:pPr>
        <w:pStyle w:val="Heading3"/>
        <w:rPr>
          <w:b w:val="0"/>
          <w:i w:val="0"/>
          <w:strike w:val="0"/>
        </w:rPr>
      </w:pPr>
      <w:r>
        <w:rPr>
          <w:b w:val="0"/>
          <w:i w:val="0"/>
          <w:strike w:val="0"/>
        </w:rPr>
        <w:t>Deal Profile &amp; Types</w:t>
      </w:r>
    </w:p>
    <w:p>
      <w:pPr>
        <w:rPr>
          <w:b w:val="0"/>
          <w:i w:val="0"/>
          <w:strike w:val="0"/>
        </w:rPr>
      </w:pPr>
      <w:r>
        <w:rPr>
          <w:b/>
          <w:i w:val="0"/>
          <w:strike w:val="0"/>
        </w:rPr>
        <w:t>11. What is your ideal "perfect deal" profile? (Process-wise - walk through intake → close)</w:t>
      </w:r>
    </w:p>
    <w:p>
      <w:pPr>
        <w:rPr>
          <w:b w:val="0"/>
          <w:i w:val="0"/>
          <w:strike w:val="0"/>
        </w:rPr>
      </w:pPr>
      <w:r>
        <w:rPr>
          <w:b/>
          <w:i w:val="0"/>
          <w:strike w:val="0"/>
        </w:rPr>
        <w:t>12. What deal types do you never want to touch again?</w:t>
      </w:r>
    </w:p>
    <w:p>
      <w:pPr>
        <w:pStyle w:val="Heading3"/>
        <w:rPr>
          <w:b w:val="0"/>
          <w:i w:val="0"/>
          <w:strike w:val="0"/>
        </w:rPr>
      </w:pPr>
      <w:r>
        <w:rPr>
          <w:b w:val="0"/>
          <w:i w:val="0"/>
          <w:strike w:val="0"/>
        </w:rPr>
        <w:t>Organization &amp; Team Structure</w:t>
      </w:r>
    </w:p>
    <w:p>
      <w:pPr>
        <w:rPr>
          <w:b w:val="0"/>
          <w:i w:val="0"/>
          <w:strike w:val="0"/>
        </w:rPr>
      </w:pPr>
      <w:r>
        <w:rPr>
          <w:b/>
          <w:i w:val="0"/>
          <w:strike w:val="0"/>
        </w:rPr>
        <w:t>13. What is your current org chart (names + roles)?</w:t>
      </w:r>
    </w:p>
    <w:p>
      <w:pPr>
        <w:rPr>
          <w:b w:val="0"/>
          <w:i w:val="0"/>
          <w:strike w:val="0"/>
        </w:rPr>
      </w:pPr>
      <w:r>
        <w:rPr>
          <w:b/>
          <w:i w:val="0"/>
          <w:strike w:val="0"/>
        </w:rPr>
        <w:t>14. Who touches a deal today from start to finish (list by role)?</w:t>
      </w:r>
    </w:p>
    <w:p>
      <w:pPr>
        <w:rPr>
          <w:b w:val="0"/>
          <w:i w:val="0"/>
          <w:strike w:val="0"/>
        </w:rPr>
      </w:pPr>
      <w:r>
        <w:rPr>
          <w:b/>
          <w:i w:val="0"/>
          <w:strike w:val="0"/>
        </w:rPr>
        <w:t>15. Who owns intake? Who owns packaging? Who owns lender comms?</w:t>
      </w:r>
    </w:p>
    <w:p>
      <w:pPr>
        <w:rPr>
          <w:b w:val="0"/>
          <w:i w:val="0"/>
          <w:strike w:val="0"/>
        </w:rPr>
      </w:pPr>
      <w:r>
        <w:rPr>
          <w:b/>
          <w:i w:val="0"/>
          <w:strike w:val="0"/>
        </w:rPr>
        <w:t>16. What responsibilities do you personally do that you want to delegate first?</w:t>
      </w:r>
    </w:p>
    <w:p>
      <w:pPr>
        <w:rPr>
          <w:b w:val="0"/>
          <w:i w:val="0"/>
          <w:strike w:val="0"/>
        </w:rPr>
      </w:pPr>
      <w:r>
        <w:rPr>
          <w:b/>
          <w:i w:val="0"/>
          <w:strike w:val="0"/>
        </w:rPr>
        <w:t>17. What tasks do you currently delegate but still have to "check"? Why?</w:t>
      </w:r>
    </w:p>
    <w:p>
      <w:pPr>
        <w:rPr>
          <w:b w:val="0"/>
          <w:i w:val="0"/>
          <w:strike w:val="0"/>
        </w:rPr>
      </w:pPr>
      <w:r>
        <w:rPr>
          <w:b/>
          <w:i w:val="0"/>
          <w:strike w:val="0"/>
        </w:rPr>
        <w:t>18. Are there VAs, contractors, or part-time help involved? What do they do?</w:t>
      </w:r>
    </w:p>
    <w:p>
      <w:pPr>
        <w:rPr>
          <w:b w:val="0"/>
          <w:i w:val="0"/>
          <w:strike w:val="0"/>
        </w:rPr>
      </w:pPr>
      <w:r>
        <w:rPr>
          <w:b/>
          <w:i w:val="0"/>
          <w:strike w:val="0"/>
        </w:rPr>
        <w:t>19. If you hired 1-2 people tomorrow, what roles would they be?</w:t>
      </w:r>
    </w:p>
    <w:p>
      <w:pPr>
        <w:rPr>
          <w:b w:val="0"/>
          <w:i w:val="0"/>
          <w:strike w:val="0"/>
        </w:rPr>
      </w:pPr>
      <w:r>
        <w:rPr>
          <w:b/>
          <w:i w:val="0"/>
          <w:strike w:val="0"/>
        </w:rPr>
        <w:t>20. What roles do you expect to add in the next 3-6 months?</w:t>
      </w:r>
    </w:p>
    <w:p>
      <w:pPr>
        <w:rPr>
          <w:b w:val="0"/>
          <w:i w:val="0"/>
          <w:strike w:val="0"/>
        </w:rPr>
      </w:pPr>
      <w:r>
        <w:rPr>
          <w:b/>
          <w:i w:val="0"/>
          <w:strike w:val="0"/>
        </w:rPr>
        <w:t>21. What are the biggest skills gaps on the team today?</w:t>
      </w:r>
    </w:p>
    <w:p>
      <w:pPr>
        <w:rPr>
          <w:b w:val="0"/>
          <w:i w:val="0"/>
          <w:strike w:val="0"/>
        </w:rPr>
      </w:pPr>
      <w:r>
        <w:rPr>
          <w:b/>
          <w:i w:val="0"/>
          <w:strike w:val="0"/>
        </w:rPr>
        <w:t>22. Who will be the internal "system owner" day-to-day?</w:t>
      </w:r>
    </w:p>
    <w:p>
      <w:pPr>
        <w:rPr>
          <w:b w:val="0"/>
          <w:i w:val="0"/>
          <w:strike w:val="0"/>
        </w:rPr>
      </w:pPr>
      <w:r>
        <w:rPr>
          <w:b/>
          <w:i w:val="0"/>
          <w:strike w:val="0"/>
        </w:rPr>
        <w:t>23. Who approves new workflows/templates?</w:t>
      </w:r>
    </w:p>
    <w:p>
      <w:pPr>
        <w:rPr>
          <w:b w:val="0"/>
          <w:i w:val="0"/>
          <w:strike w:val="0"/>
        </w:rPr>
      </w:pPr>
      <w:r>
        <w:rPr>
          <w:b/>
          <w:i w:val="0"/>
          <w:strike w:val="0"/>
        </w:rPr>
        <w:t>24. Who will train new brokers in Phase 2?</w:t>
      </w:r>
    </w:p>
    <w:p>
      <w:pPr>
        <w:pStyle w:val="Heading3"/>
        <w:rPr>
          <w:b w:val="0"/>
          <w:i w:val="0"/>
          <w:strike w:val="0"/>
        </w:rPr>
      </w:pPr>
      <w:r>
        <w:rPr>
          <w:b w:val="0"/>
          <w:i w:val="0"/>
          <w:strike w:val="0"/>
        </w:rPr>
        <w:t>Current Tech Stack</w:t>
      </w:r>
    </w:p>
    <w:p>
      <w:pPr>
        <w:rPr>
          <w:b w:val="0"/>
          <w:i w:val="0"/>
          <w:strike w:val="0"/>
        </w:rPr>
      </w:pPr>
      <w:r>
        <w:rPr>
          <w:b/>
          <w:i w:val="0"/>
          <w:strike w:val="0"/>
        </w:rPr>
        <w:t>25. What CRM are you using today (confirm Salesforce or other)?</w:t>
      </w:r>
    </w:p>
    <w:p>
      <w:pPr>
        <w:rPr>
          <w:b w:val="0"/>
          <w:i w:val="0"/>
          <w:strike w:val="0"/>
        </w:rPr>
      </w:pPr>
      <w:r>
        <w:rPr>
          <w:b/>
          <w:i w:val="0"/>
          <w:strike w:val="0"/>
        </w:rPr>
        <w:t>26. If Salesforce: what edition? Are you using Opportunities, custom objects, queues, flows?</w:t>
      </w:r>
    </w:p>
    <w:p>
      <w:pPr>
        <w:rPr>
          <w:b w:val="0"/>
          <w:i w:val="0"/>
          <w:strike w:val="0"/>
        </w:rPr>
      </w:pPr>
      <w:r>
        <w:rPr>
          <w:b/>
          <w:i w:val="0"/>
          <w:strike w:val="0"/>
        </w:rPr>
        <w:t>27. What email provider (Gmail/Outlook), and do you use shared inboxes?</w:t>
      </w:r>
    </w:p>
    <w:p>
      <w:pPr>
        <w:rPr>
          <w:b w:val="0"/>
          <w:i w:val="0"/>
          <w:strike w:val="0"/>
        </w:rPr>
      </w:pPr>
      <w:r>
        <w:rPr>
          <w:b/>
          <w:i w:val="0"/>
          <w:strike w:val="0"/>
        </w:rPr>
        <w:t>28. What calendar tool do you use? Any scheduling tool (Calendly)?</w:t>
      </w:r>
    </w:p>
    <w:p>
      <w:pPr>
        <w:rPr>
          <w:b w:val="0"/>
          <w:i w:val="0"/>
          <w:strike w:val="0"/>
        </w:rPr>
      </w:pPr>
      <w:r>
        <w:rPr>
          <w:b/>
          <w:i w:val="0"/>
          <w:strike w:val="0"/>
        </w:rPr>
        <w:t>29. What do you use for doc collection (Amplifi, other)?—what plan and features?</w:t>
      </w:r>
    </w:p>
    <w:p>
      <w:pPr>
        <w:rPr>
          <w:b w:val="0"/>
          <w:i w:val="0"/>
          <w:strike w:val="0"/>
        </w:rPr>
      </w:pPr>
      <w:r>
        <w:rPr>
          <w:b/>
          <w:i w:val="0"/>
          <w:strike w:val="0"/>
        </w:rPr>
        <w:t>30. What do you use for storage (Drive/Dropbox/SharePoint)? Folder conventions?</w:t>
      </w:r>
    </w:p>
    <w:p>
      <w:pPr>
        <w:rPr>
          <w:b w:val="0"/>
          <w:i w:val="0"/>
          <w:strike w:val="0"/>
        </w:rPr>
      </w:pPr>
      <w:r>
        <w:rPr>
          <w:b/>
          <w:i w:val="0"/>
          <w:strike w:val="0"/>
        </w:rPr>
        <w:t>31. What do you use for e-sign (DocuSign/HelloSign/Adobe Sign)?</w:t>
      </w:r>
    </w:p>
    <w:p>
      <w:pPr>
        <w:rPr>
          <w:b w:val="0"/>
          <w:i w:val="0"/>
          <w:strike w:val="0"/>
        </w:rPr>
      </w:pPr>
      <w:r>
        <w:rPr>
          <w:b/>
          <w:i w:val="0"/>
          <w:strike w:val="0"/>
        </w:rPr>
        <w:t>32. What do you use for texting/calling (Twilio, RingCentral, iPhone, etc.)?</w:t>
      </w:r>
    </w:p>
    <w:p>
      <w:pPr>
        <w:rPr>
          <w:b w:val="0"/>
          <w:i w:val="0"/>
          <w:strike w:val="0"/>
        </w:rPr>
      </w:pPr>
      <w:r>
        <w:rPr>
          <w:b/>
          <w:i w:val="0"/>
          <w:strike w:val="0"/>
        </w:rPr>
        <w:t>33. What do you use for task management (Slack, Asana, Monday, none)?</w:t>
      </w:r>
    </w:p>
    <w:p>
      <w:pPr>
        <w:rPr>
          <w:b w:val="0"/>
          <w:i w:val="0"/>
          <w:strike w:val="0"/>
        </w:rPr>
      </w:pPr>
      <w:r>
        <w:rPr>
          <w:b/>
          <w:i w:val="0"/>
          <w:strike w:val="0"/>
        </w:rPr>
        <w:t>34. What do you use for underwriting analysis (Excel, tools, custom templates)?</w:t>
      </w:r>
    </w:p>
    <w:p>
      <w:pPr>
        <w:rPr>
          <w:b w:val="0"/>
          <w:i w:val="0"/>
          <w:strike w:val="0"/>
        </w:rPr>
      </w:pPr>
      <w:r>
        <w:rPr>
          <w:b/>
          <w:i w:val="0"/>
          <w:strike w:val="0"/>
        </w:rPr>
        <w:t>35. What do you use for lender marketplace/submission (Lev)?—how is it used today?</w:t>
      </w:r>
    </w:p>
    <w:p>
      <w:pPr>
        <w:rPr>
          <w:b w:val="0"/>
          <w:i w:val="0"/>
          <w:strike w:val="0"/>
        </w:rPr>
      </w:pPr>
      <w:r>
        <w:rPr>
          <w:b/>
          <w:i w:val="0"/>
          <w:strike w:val="0"/>
        </w:rPr>
        <w:t>36. What tools must the new system integrate with on day one?</w:t>
      </w:r>
    </w:p>
    <w:p>
      <w:pPr>
        <w:pStyle w:val="Heading3"/>
        <w:rPr>
          <w:b w:val="0"/>
          <w:i w:val="0"/>
          <w:strike w:val="0"/>
        </w:rPr>
      </w:pPr>
      <w:r>
        <w:rPr>
          <w:b w:val="0"/>
          <w:i w:val="0"/>
          <w:strike w:val="0"/>
        </w:rPr>
        <w:t>Deal Volume &amp; Metrics</w:t>
      </w:r>
    </w:p>
    <w:p>
      <w:pPr>
        <w:rPr>
          <w:b w:val="0"/>
          <w:i w:val="0"/>
          <w:strike w:val="0"/>
        </w:rPr>
      </w:pPr>
      <w:r>
        <w:rPr>
          <w:b/>
          <w:i w:val="0"/>
          <w:strike w:val="0"/>
        </w:rPr>
        <w:t>37. How many deals enter your world per week? Per month?</w:t>
      </w:r>
    </w:p>
    <w:p>
      <w:pPr>
        <w:rPr>
          <w:b w:val="0"/>
          <w:i w:val="0"/>
          <w:strike w:val="0"/>
        </w:rPr>
      </w:pPr>
      <w:r>
        <w:rPr>
          <w:b/>
          <w:i w:val="0"/>
          <w:strike w:val="0"/>
        </w:rPr>
        <w:t>38. Of those, what % are "not a fit"?</w:t>
      </w:r>
    </w:p>
    <w:p>
      <w:pPr>
        <w:rPr>
          <w:b w:val="0"/>
          <w:i w:val="0"/>
          <w:strike w:val="0"/>
        </w:rPr>
      </w:pPr>
      <w:r>
        <w:rPr>
          <w:b/>
          <w:i w:val="0"/>
          <w:strike w:val="0"/>
        </w:rPr>
        <w:t>39. What are your top 5 deal types by frequency?</w:t>
      </w:r>
    </w:p>
    <w:p>
      <w:pPr>
        <w:rPr>
          <w:b w:val="0"/>
          <w:i w:val="0"/>
          <w:strike w:val="0"/>
        </w:rPr>
      </w:pPr>
      <w:r>
        <w:rPr>
          <w:b/>
          <w:i w:val="0"/>
          <w:strike w:val="0"/>
        </w:rPr>
        <w:t>40. What are your top 5 deal types by revenue/profit?</w:t>
      </w:r>
    </w:p>
    <w:p>
      <w:pPr>
        <w:rPr>
          <w:b w:val="0"/>
          <w:i w:val="0"/>
          <w:strike w:val="0"/>
        </w:rPr>
      </w:pPr>
      <w:r>
        <w:rPr>
          <w:b/>
          <w:i w:val="0"/>
          <w:strike w:val="0"/>
        </w:rPr>
        <w:t>41. What is your average fee or commission per closed deal?</w:t>
      </w:r>
    </w:p>
    <w:p>
      <w:pPr>
        <w:rPr>
          <w:b w:val="0"/>
          <w:i w:val="0"/>
          <w:strike w:val="0"/>
        </w:rPr>
      </w:pPr>
      <w:r>
        <w:rPr>
          <w:b/>
          <w:i w:val="0"/>
          <w:strike w:val="0"/>
        </w:rPr>
        <w:t>42. What is your average cycle time from intake → submission → term sheet → close?</w:t>
      </w:r>
    </w:p>
    <w:p>
      <w:pPr>
        <w:rPr>
          <w:b w:val="0"/>
          <w:i w:val="0"/>
          <w:strike w:val="0"/>
        </w:rPr>
      </w:pPr>
      <w:r>
        <w:rPr>
          <w:b/>
          <w:i w:val="0"/>
          <w:strike w:val="0"/>
        </w:rPr>
        <w:t>43. Where does cycle time blow up most often?</w:t>
      </w:r>
    </w:p>
    <w:p>
      <w:pPr>
        <w:rPr>
          <w:b w:val="0"/>
          <w:i w:val="0"/>
          <w:strike w:val="0"/>
        </w:rPr>
      </w:pPr>
      <w:r>
        <w:rPr>
          <w:b/>
          <w:i w:val="0"/>
          <w:strike w:val="0"/>
        </w:rPr>
        <w:t>44. What is the average time you personally spend per deal today?</w:t>
      </w:r>
    </w:p>
    <w:p>
      <w:pPr>
        <w:rPr>
          <w:b w:val="0"/>
          <w:i w:val="0"/>
          <w:strike w:val="0"/>
        </w:rPr>
      </w:pPr>
      <w:r>
        <w:rPr>
          <w:b/>
          <w:i w:val="0"/>
          <w:strike w:val="0"/>
        </w:rPr>
        <w:t>45. What stage do deals die most frequently?</w:t>
      </w:r>
    </w:p>
    <w:p>
      <w:pPr>
        <w:rPr>
          <w:b w:val="0"/>
          <w:i w:val="0"/>
          <w:strike w:val="0"/>
        </w:rPr>
      </w:pPr>
      <w:r>
        <w:rPr>
          <w:b/>
          <w:i w:val="0"/>
          <w:strike w:val="0"/>
        </w:rPr>
        <w:t>46. What are the top 5 reasons deals die?</w:t>
      </w:r>
    </w:p>
    <w:p>
      <w:pPr>
        <w:pStyle w:val="Heading3"/>
        <w:rPr>
          <w:b w:val="0"/>
          <w:i w:val="0"/>
          <w:strike w:val="0"/>
        </w:rPr>
      </w:pPr>
      <w:r>
        <w:rPr>
          <w:b w:val="0"/>
          <w:i w:val="0"/>
          <w:strike w:val="0"/>
        </w:rPr>
        <w:t>Referral Partner Ecosystem</w:t>
      </w:r>
    </w:p>
    <w:p>
      <w:pPr>
        <w:rPr>
          <w:b w:val="0"/>
          <w:i w:val="0"/>
          <w:strike w:val="0"/>
        </w:rPr>
      </w:pPr>
      <w:r>
        <w:rPr>
          <w:b/>
          <w:i w:val="0"/>
          <w:strike w:val="0"/>
        </w:rPr>
        <w:t>47. List your top referral channels (brokers, MLOs, agents, investors, etc.).</w:t>
      </w:r>
    </w:p>
    <w:p>
      <w:pPr>
        <w:rPr>
          <w:b w:val="0"/>
          <w:i w:val="0"/>
          <w:strike w:val="0"/>
        </w:rPr>
      </w:pPr>
      <w:r>
        <w:rPr>
          <w:b/>
          <w:i w:val="0"/>
          <w:strike w:val="0"/>
        </w:rPr>
        <w:t>48. Who are your top 20 referral partners? What makes them "top"?</w:t>
      </w:r>
    </w:p>
    <w:p>
      <w:pPr>
        <w:rPr>
          <w:b w:val="0"/>
          <w:i w:val="0"/>
          <w:strike w:val="0"/>
        </w:rPr>
      </w:pPr>
      <w:r>
        <w:rPr>
          <w:b/>
          <w:i w:val="0"/>
          <w:strike w:val="0"/>
        </w:rPr>
        <w:t>49. What info do referral partners typically send you (and what's missing)?</w:t>
      </w:r>
    </w:p>
    <w:p>
      <w:pPr>
        <w:rPr>
          <w:b w:val="0"/>
          <w:i w:val="0"/>
          <w:strike w:val="0"/>
        </w:rPr>
      </w:pPr>
      <w:r>
        <w:rPr>
          <w:b/>
          <w:i w:val="0"/>
          <w:strike w:val="0"/>
        </w:rPr>
        <w:t>50. What partner behaviors cause the most friction (late docs, low quality, etc.)?</w:t>
      </w:r>
    </w:p>
    <w:p>
      <w:pPr>
        <w:rPr>
          <w:b w:val="0"/>
          <w:i w:val="0"/>
          <w:strike w:val="0"/>
        </w:rPr>
      </w:pPr>
      <w:r>
        <w:rPr>
          <w:b/>
          <w:i w:val="0"/>
          <w:strike w:val="0"/>
        </w:rPr>
        <w:t>51. How do you communicate with partners today (email/text/call)?</w:t>
      </w:r>
    </w:p>
    <w:p>
      <w:pPr>
        <w:rPr>
          <w:b w:val="0"/>
          <w:i w:val="0"/>
          <w:strike w:val="0"/>
        </w:rPr>
      </w:pPr>
      <w:r>
        <w:rPr>
          <w:b/>
          <w:i w:val="0"/>
          <w:strike w:val="0"/>
        </w:rPr>
        <w:t>52. Do you promise SLAs to partners (response time, updates)?</w:t>
      </w:r>
    </w:p>
    <w:p>
      <w:pPr>
        <w:rPr>
          <w:b w:val="0"/>
          <w:i w:val="0"/>
          <w:strike w:val="0"/>
        </w:rPr>
      </w:pPr>
      <w:r>
        <w:rPr>
          <w:b/>
          <w:i w:val="0"/>
          <w:strike w:val="0"/>
        </w:rPr>
        <w:t>53. Do you want to provide partners a portal in Phase 2? What should they see?</w:t>
      </w:r>
    </w:p>
    <w:p>
      <w:pPr>
        <w:rPr>
          <w:b w:val="0"/>
          <w:i w:val="0"/>
          <w:strike w:val="0"/>
        </w:rPr>
      </w:pPr>
      <w:r>
        <w:rPr>
          <w:b/>
          <w:i w:val="0"/>
          <w:strike w:val="0"/>
        </w:rPr>
        <w:t>54. How do you currently track partner performance and quality?</w:t>
      </w:r>
    </w:p>
    <w:p>
      <w:pPr>
        <w:rPr>
          <w:b w:val="0"/>
          <w:i w:val="0"/>
          <w:strike w:val="0"/>
        </w:rPr>
      </w:pPr>
      <w:r>
        <w:rPr>
          <w:b/>
          <w:i w:val="0"/>
          <w:strike w:val="0"/>
        </w:rPr>
        <w:t>55. Do you ever pay partner referral fees? If yes, how tracked?</w:t>
      </w:r>
    </w:p>
    <w:p>
      <w:pPr>
        <w:rPr>
          <w:b w:val="0"/>
          <w:i w:val="0"/>
          <w:strike w:val="0"/>
        </w:rPr>
      </w:pPr>
      <w:r>
        <w:rPr>
          <w:b/>
          <w:i w:val="0"/>
          <w:strike w:val="0"/>
        </w:rPr>
        <w:t>56. What would make partners send you 2x more deals?</w:t>
      </w:r>
    </w:p>
    <w:p>
      <w:pPr>
        <w:pStyle w:val="Heading3"/>
        <w:rPr>
          <w:b w:val="0"/>
          <w:i w:val="0"/>
          <w:strike w:val="0"/>
        </w:rPr>
      </w:pPr>
      <w:r>
        <w:rPr>
          <w:b w:val="0"/>
          <w:i w:val="0"/>
          <w:strike w:val="0"/>
        </w:rPr>
        <w:t>Intake Process Deep-Dive</w:t>
      </w:r>
    </w:p>
    <w:p>
      <w:pPr>
        <w:rPr>
          <w:b w:val="0"/>
          <w:i w:val="0"/>
          <w:strike w:val="0"/>
        </w:rPr>
      </w:pPr>
      <w:r>
        <w:rPr>
          <w:b/>
          <w:i w:val="0"/>
          <w:strike w:val="0"/>
        </w:rPr>
        <w:t>57. Walk through your intake step-by-step from the first message to "deal created."</w:t>
      </w:r>
    </w:p>
    <w:p>
      <w:pPr>
        <w:rPr>
          <w:b w:val="0"/>
          <w:i w:val="0"/>
          <w:strike w:val="0"/>
        </w:rPr>
      </w:pPr>
      <w:r>
        <w:rPr>
          <w:b/>
          <w:i w:val="0"/>
          <w:strike w:val="0"/>
        </w:rPr>
        <w:t>58. What are the 10 fields you must have to evaluate a deal?</w:t>
      </w:r>
    </w:p>
    <w:p>
      <w:pPr>
        <w:rPr>
          <w:b w:val="0"/>
          <w:i w:val="0"/>
          <w:strike w:val="0"/>
        </w:rPr>
      </w:pPr>
      <w:r>
        <w:rPr>
          <w:b/>
          <w:i w:val="0"/>
          <w:strike w:val="0"/>
        </w:rPr>
        <w:t>59. What intake comes via email vs call vs drive link vs form today (percent split)?</w:t>
      </w:r>
    </w:p>
    <w:p>
      <w:pPr>
        <w:rPr>
          <w:b w:val="0"/>
          <w:i w:val="0"/>
          <w:strike w:val="0"/>
        </w:rPr>
      </w:pPr>
      <w:r>
        <w:rPr>
          <w:b/>
          <w:i w:val="0"/>
          <w:strike w:val="0"/>
        </w:rPr>
        <w:t>60. Who enters data into your systems today (you, assistant, no one)?</w:t>
      </w:r>
    </w:p>
    <w:p>
      <w:pPr>
        <w:rPr>
          <w:b w:val="0"/>
          <w:i w:val="0"/>
          <w:strike w:val="0"/>
        </w:rPr>
      </w:pPr>
      <w:r>
        <w:rPr>
          <w:b/>
          <w:i w:val="0"/>
          <w:strike w:val="0"/>
        </w:rPr>
        <w:t>61. What does an "ideal intake packet" look like?</w:t>
      </w:r>
    </w:p>
    <w:p>
      <w:pPr>
        <w:rPr>
          <w:b w:val="0"/>
          <w:i w:val="0"/>
          <w:strike w:val="0"/>
        </w:rPr>
      </w:pPr>
      <w:r>
        <w:rPr>
          <w:b/>
          <w:i w:val="0"/>
          <w:strike w:val="0"/>
        </w:rPr>
        <w:t>62. What are the minimum docs you require before you'll even review?</w:t>
      </w:r>
    </w:p>
    <w:p>
      <w:pPr>
        <w:rPr>
          <w:b w:val="0"/>
          <w:i w:val="0"/>
          <w:strike w:val="0"/>
        </w:rPr>
      </w:pPr>
      <w:r>
        <w:rPr>
          <w:b/>
          <w:i w:val="0"/>
          <w:strike w:val="0"/>
        </w:rPr>
        <w:t>63. How long does it take from "inquiry received" to "first response" today?</w:t>
      </w:r>
    </w:p>
    <w:p>
      <w:pPr>
        <w:rPr>
          <w:b w:val="0"/>
          <w:i w:val="0"/>
          <w:strike w:val="0"/>
        </w:rPr>
      </w:pPr>
      <w:r>
        <w:rPr>
          <w:b/>
          <w:i w:val="0"/>
          <w:strike w:val="0"/>
        </w:rPr>
        <w:t>64. What % of inquiries never get a response? Why?</w:t>
      </w:r>
    </w:p>
    <w:p>
      <w:pPr>
        <w:rPr>
          <w:b w:val="0"/>
          <w:i w:val="0"/>
          <w:strike w:val="0"/>
        </w:rPr>
      </w:pPr>
      <w:r>
        <w:rPr>
          <w:b/>
          <w:i w:val="0"/>
          <w:strike w:val="0"/>
        </w:rPr>
        <w:t>65. What's the first thing you do when a new deal email lands?</w:t>
      </w:r>
    </w:p>
    <w:p>
      <w:pPr>
        <w:rPr>
          <w:b w:val="0"/>
          <w:i w:val="0"/>
          <w:strike w:val="0"/>
        </w:rPr>
      </w:pPr>
      <w:r>
        <w:rPr>
          <w:b/>
          <w:i w:val="0"/>
          <w:strike w:val="0"/>
        </w:rPr>
        <w:t>66. Where do you log that a deal exists (CRM, spreadsheet, email folder, memory)?</w:t>
      </w:r>
    </w:p>
    <w:p>
      <w:pPr>
        <w:pStyle w:val="Heading3"/>
        <w:rPr>
          <w:b w:val="0"/>
          <w:i w:val="0"/>
          <w:strike w:val="0"/>
        </w:rPr>
      </w:pPr>
      <w:r>
        <w:rPr>
          <w:b w:val="0"/>
          <w:i w:val="0"/>
          <w:strike w:val="0"/>
        </w:rPr>
        <w:t>Qualification Process</w:t>
      </w:r>
    </w:p>
    <w:p>
      <w:pPr>
        <w:rPr>
          <w:b w:val="0"/>
          <w:i w:val="0"/>
          <w:strike w:val="0"/>
        </w:rPr>
      </w:pPr>
      <w:r>
        <w:rPr>
          <w:b/>
          <w:i w:val="0"/>
          <w:strike w:val="0"/>
        </w:rPr>
        <w:t>67. Walk through your qualification criteria in detail.</w:t>
      </w:r>
    </w:p>
    <w:p>
      <w:pPr>
        <w:rPr>
          <w:b w:val="0"/>
          <w:i w:val="0"/>
          <w:strike w:val="0"/>
        </w:rPr>
      </w:pPr>
      <w:r>
        <w:rPr>
          <w:b/>
          <w:i w:val="0"/>
          <w:strike w:val="0"/>
        </w:rPr>
        <w:t>68. What makes a deal "yellow flag" vs "red flag" vs "green light"?</w:t>
      </w:r>
    </w:p>
    <w:p>
      <w:pPr>
        <w:rPr>
          <w:b w:val="0"/>
          <w:i w:val="0"/>
          <w:strike w:val="0"/>
        </w:rPr>
      </w:pPr>
      <w:r>
        <w:rPr>
          <w:b/>
          <w:i w:val="0"/>
          <w:strike w:val="0"/>
        </w:rPr>
        <w:t>69. Do you have a scoring system or checklist? If yes, share it.</w:t>
      </w:r>
    </w:p>
    <w:p>
      <w:pPr>
        <w:rPr>
          <w:b w:val="0"/>
          <w:i w:val="0"/>
          <w:strike w:val="0"/>
        </w:rPr>
      </w:pPr>
      <w:r>
        <w:rPr>
          <w:b/>
          <w:i w:val="0"/>
          <w:strike w:val="0"/>
        </w:rPr>
        <w:t>70. What soft signals tell you a deal is worth pursuing beyond the numbers?</w:t>
      </w:r>
    </w:p>
    <w:p>
      <w:pPr>
        <w:rPr>
          <w:b w:val="0"/>
          <w:i w:val="0"/>
          <w:strike w:val="0"/>
        </w:rPr>
      </w:pPr>
      <w:r>
        <w:rPr>
          <w:b/>
          <w:i w:val="0"/>
          <w:strike w:val="0"/>
        </w:rPr>
        <w:t>71. What borrower behaviors are instant deal-killers?</w:t>
      </w:r>
    </w:p>
    <w:p>
      <w:pPr>
        <w:rPr>
          <w:b w:val="0"/>
          <w:i w:val="0"/>
          <w:strike w:val="0"/>
        </w:rPr>
      </w:pPr>
      <w:r>
        <w:rPr>
          <w:b/>
          <w:i w:val="0"/>
          <w:strike w:val="0"/>
        </w:rPr>
        <w:t>72. How often do you override your own qualification rules? When and why?</w:t>
      </w:r>
    </w:p>
    <w:p>
      <w:pPr>
        <w:rPr>
          <w:b w:val="0"/>
          <w:i w:val="0"/>
          <w:strike w:val="0"/>
        </w:rPr>
      </w:pPr>
      <w:r>
        <w:rPr>
          <w:b/>
          <w:i w:val="0"/>
          <w:strike w:val="0"/>
        </w:rPr>
        <w:t>73. What do you wish you knew about a borrower at qualification that you only learn later?</w:t>
      </w:r>
    </w:p>
    <w:p>
      <w:pPr>
        <w:rPr>
          <w:b w:val="0"/>
          <w:i w:val="0"/>
          <w:strike w:val="0"/>
        </w:rPr>
      </w:pPr>
      <w:r>
        <w:rPr>
          <w:b/>
          <w:i w:val="0"/>
          <w:strike w:val="0"/>
        </w:rPr>
        <w:t>74. How do you currently communicate a "NO" to referral partners or borrowers?</w:t>
      </w:r>
    </w:p>
    <w:p>
      <w:pPr>
        <w:rPr>
          <w:b w:val="0"/>
          <w:i w:val="0"/>
          <w:strike w:val="0"/>
        </w:rPr>
      </w:pPr>
      <w:r>
        <w:rPr>
          <w:b/>
          <w:i w:val="0"/>
          <w:strike w:val="0"/>
        </w:rPr>
        <w:t>75. What happens to "not now" deals (parked, referred out, deleted)?</w:t>
      </w:r>
    </w:p>
    <w:p>
      <w:pPr>
        <w:pStyle w:val="Heading3"/>
        <w:rPr>
          <w:b w:val="0"/>
          <w:i w:val="0"/>
          <w:strike w:val="0"/>
        </w:rPr>
      </w:pPr>
      <w:r>
        <w:rPr>
          <w:b w:val="0"/>
          <w:i w:val="0"/>
          <w:strike w:val="0"/>
        </w:rPr>
        <w:t>Document Collection</w:t>
      </w:r>
    </w:p>
    <w:p>
      <w:pPr>
        <w:rPr>
          <w:b w:val="0"/>
          <w:i w:val="0"/>
          <w:strike w:val="0"/>
        </w:rPr>
      </w:pPr>
      <w:r>
        <w:rPr>
          <w:b/>
          <w:i w:val="0"/>
          <w:strike w:val="0"/>
        </w:rPr>
        <w:t>76. List every document type you require (with examples: 3 years personal tax returns, etc.).</w:t>
      </w:r>
    </w:p>
    <w:p>
      <w:pPr>
        <w:rPr>
          <w:b w:val="0"/>
          <w:i w:val="0"/>
          <w:strike w:val="0"/>
        </w:rPr>
      </w:pPr>
      <w:r>
        <w:rPr>
          <w:b/>
          <w:i w:val="0"/>
          <w:strike w:val="0"/>
        </w:rPr>
        <w:t>77. How do you request docs today (email template, form, verbal)?</w:t>
      </w:r>
    </w:p>
    <w:p>
      <w:pPr>
        <w:rPr>
          <w:b w:val="0"/>
          <w:i w:val="0"/>
          <w:strike w:val="0"/>
        </w:rPr>
      </w:pPr>
      <w:r>
        <w:rPr>
          <w:b/>
          <w:i w:val="0"/>
          <w:strike w:val="0"/>
        </w:rPr>
        <w:t>78. How many times do you typically follow up before getting complete docs?</w:t>
      </w:r>
    </w:p>
    <w:p>
      <w:pPr>
        <w:rPr>
          <w:b w:val="0"/>
          <w:i w:val="0"/>
          <w:strike w:val="0"/>
        </w:rPr>
      </w:pPr>
      <w:r>
        <w:rPr>
          <w:b/>
          <w:i w:val="0"/>
          <w:strike w:val="0"/>
        </w:rPr>
        <w:t>79. What % of deals stall permanently at doc collection?</w:t>
      </w:r>
    </w:p>
    <w:p>
      <w:pPr>
        <w:rPr>
          <w:b w:val="0"/>
          <w:i w:val="0"/>
          <w:strike w:val="0"/>
        </w:rPr>
      </w:pPr>
      <w:r>
        <w:rPr>
          <w:b/>
          <w:i w:val="0"/>
          <w:strike w:val="0"/>
        </w:rPr>
        <w:t>80. Which doc types take longest to receive?</w:t>
      </w:r>
    </w:p>
    <w:p>
      <w:pPr>
        <w:rPr>
          <w:b w:val="0"/>
          <w:i w:val="0"/>
          <w:strike w:val="0"/>
        </w:rPr>
      </w:pPr>
      <w:r>
        <w:rPr>
          <w:b/>
          <w:i w:val="0"/>
          <w:strike w:val="0"/>
        </w:rPr>
        <w:t>81. Who is usually the bottleneck (borrower, CPA, attorney, seller)?</w:t>
      </w:r>
    </w:p>
    <w:p>
      <w:pPr>
        <w:rPr>
          <w:b w:val="0"/>
          <w:i w:val="0"/>
          <w:strike w:val="0"/>
        </w:rPr>
      </w:pPr>
      <w:r>
        <w:rPr>
          <w:b/>
          <w:i w:val="0"/>
          <w:strike w:val="0"/>
        </w:rPr>
        <w:t>82. How do you track what's been received vs still needed?</w:t>
      </w:r>
    </w:p>
    <w:p>
      <w:pPr>
        <w:rPr>
          <w:b w:val="0"/>
          <w:i w:val="0"/>
          <w:strike w:val="0"/>
        </w:rPr>
      </w:pPr>
      <w:r>
        <w:rPr>
          <w:b/>
          <w:i w:val="0"/>
          <w:strike w:val="0"/>
        </w:rPr>
        <w:t>83. What tool or method do you use to organize uploaded docs?</w:t>
      </w:r>
    </w:p>
    <w:p>
      <w:pPr>
        <w:rPr>
          <w:b w:val="0"/>
          <w:i w:val="0"/>
          <w:strike w:val="0"/>
        </w:rPr>
      </w:pPr>
      <w:r>
        <w:rPr>
          <w:b/>
          <w:i w:val="0"/>
          <w:strike w:val="0"/>
        </w:rPr>
        <w:t>84. Do docs come via email attachments, drive links, portal uploads, or mix?</w:t>
      </w:r>
    </w:p>
    <w:p>
      <w:pPr>
        <w:rPr>
          <w:b w:val="0"/>
          <w:i w:val="0"/>
          <w:strike w:val="0"/>
        </w:rPr>
      </w:pPr>
      <w:r>
        <w:rPr>
          <w:b/>
          <w:i w:val="0"/>
          <w:strike w:val="0"/>
        </w:rPr>
        <w:t>85. How do you name/organize files in your storage system?</w:t>
      </w:r>
    </w:p>
    <w:p>
      <w:pPr>
        <w:rPr>
          <w:b w:val="0"/>
          <w:i w:val="0"/>
          <w:strike w:val="0"/>
        </w:rPr>
      </w:pPr>
      <w:r>
        <w:rPr>
          <w:b/>
          <w:i w:val="0"/>
          <w:strike w:val="0"/>
        </w:rPr>
        <w:t>86. What doc format issues cause problems (wrong year, incomplete pages, illegible)?</w:t>
      </w:r>
    </w:p>
    <w:p>
      <w:pPr>
        <w:pStyle w:val="Heading3"/>
        <w:rPr>
          <w:b w:val="0"/>
          <w:i w:val="0"/>
          <w:strike w:val="0"/>
        </w:rPr>
      </w:pPr>
      <w:r>
        <w:rPr>
          <w:b w:val="0"/>
          <w:i w:val="0"/>
          <w:strike w:val="0"/>
        </w:rPr>
        <w:t>Packaging &amp; Submission</w:t>
      </w:r>
    </w:p>
    <w:p>
      <w:pPr>
        <w:rPr>
          <w:b w:val="0"/>
          <w:i w:val="0"/>
          <w:strike w:val="0"/>
        </w:rPr>
      </w:pPr>
      <w:r>
        <w:rPr>
          <w:b/>
          <w:i w:val="0"/>
          <w:strike w:val="0"/>
        </w:rPr>
        <w:t>87. Walk through your packaging process step-by-step (from complete docs → lender submission).</w:t>
      </w:r>
    </w:p>
    <w:p>
      <w:pPr>
        <w:rPr>
          <w:b w:val="0"/>
          <w:i w:val="0"/>
          <w:strike w:val="0"/>
        </w:rPr>
      </w:pPr>
      <w:r>
        <w:rPr>
          <w:b/>
          <w:i w:val="0"/>
          <w:strike w:val="0"/>
        </w:rPr>
        <w:t>88. What does your submission package typically include (checklist)?</w:t>
      </w:r>
    </w:p>
    <w:p>
      <w:pPr>
        <w:rPr>
          <w:b w:val="0"/>
          <w:i w:val="0"/>
          <w:strike w:val="0"/>
        </w:rPr>
      </w:pPr>
      <w:r>
        <w:rPr>
          <w:b/>
          <w:i w:val="0"/>
          <w:strike w:val="0"/>
        </w:rPr>
        <w:t>89. How long does packaging take per deal today?</w:t>
      </w:r>
    </w:p>
    <w:p>
      <w:pPr>
        <w:rPr>
          <w:b w:val="0"/>
          <w:i w:val="0"/>
          <w:strike w:val="0"/>
        </w:rPr>
      </w:pPr>
      <w:r>
        <w:rPr>
          <w:b/>
          <w:i w:val="0"/>
          <w:strike w:val="0"/>
        </w:rPr>
        <w:t>90. What tools do you use to create submission packages (Word, Excel, PDF merge)?</w:t>
      </w:r>
    </w:p>
    <w:p>
      <w:pPr>
        <w:rPr>
          <w:b w:val="0"/>
          <w:i w:val="0"/>
          <w:strike w:val="0"/>
        </w:rPr>
      </w:pPr>
      <w:r>
        <w:rPr>
          <w:b/>
          <w:i w:val="0"/>
          <w:strike w:val="0"/>
        </w:rPr>
        <w:t>91. Do you have templates or does each package get built from scratch?</w:t>
      </w:r>
    </w:p>
    <w:p>
      <w:pPr>
        <w:rPr>
          <w:b w:val="0"/>
          <w:i w:val="0"/>
          <w:strike w:val="0"/>
        </w:rPr>
      </w:pPr>
      <w:r>
        <w:rPr>
          <w:b/>
          <w:i w:val="0"/>
          <w:strike w:val="0"/>
        </w:rPr>
        <w:t>92. What information do you manually extract from docs and re-enter?</w:t>
      </w:r>
    </w:p>
    <w:p>
      <w:pPr>
        <w:rPr>
          <w:b w:val="0"/>
          <w:i w:val="0"/>
          <w:strike w:val="0"/>
        </w:rPr>
      </w:pPr>
      <w:r>
        <w:rPr>
          <w:b/>
          <w:i w:val="0"/>
          <w:strike w:val="0"/>
        </w:rPr>
        <w:t>93. What parts of packaging require judgment vs are mechanical?</w:t>
      </w:r>
    </w:p>
    <w:p>
      <w:pPr>
        <w:rPr>
          <w:b w:val="0"/>
          <w:i w:val="0"/>
          <w:strike w:val="0"/>
        </w:rPr>
      </w:pPr>
      <w:r>
        <w:rPr>
          <w:b/>
          <w:i w:val="0"/>
          <w:strike w:val="0"/>
        </w:rPr>
        <w:t>94. How do you decide which lender to submit to first?</w:t>
      </w:r>
    </w:p>
    <w:p>
      <w:pPr>
        <w:rPr>
          <w:b w:val="0"/>
          <w:i w:val="0"/>
          <w:strike w:val="0"/>
        </w:rPr>
      </w:pPr>
      <w:r>
        <w:rPr>
          <w:b/>
          <w:i w:val="0"/>
          <w:strike w:val="0"/>
        </w:rPr>
        <w:t>95. Do you submit to multiple lenders simultaneously or sequentially?</w:t>
      </w:r>
    </w:p>
    <w:p>
      <w:pPr>
        <w:rPr>
          <w:b w:val="0"/>
          <w:i w:val="0"/>
          <w:strike w:val="0"/>
        </w:rPr>
      </w:pPr>
      <w:r>
        <w:rPr>
          <w:b/>
          <w:i w:val="0"/>
          <w:strike w:val="0"/>
        </w:rPr>
        <w:t>96. How do you track where each deal was submitted and when?</w:t>
      </w:r>
    </w:p>
    <w:p>
      <w:pPr>
        <w:pStyle w:val="Heading3"/>
        <w:rPr>
          <w:b w:val="0"/>
          <w:i w:val="0"/>
          <w:strike w:val="0"/>
        </w:rPr>
      </w:pPr>
      <w:r>
        <w:rPr>
          <w:b w:val="0"/>
          <w:i w:val="0"/>
          <w:strike w:val="0"/>
        </w:rPr>
        <w:t>Lender Communication &amp; Underwriting</w:t>
      </w:r>
    </w:p>
    <w:p>
      <w:pPr>
        <w:rPr>
          <w:b w:val="0"/>
          <w:i w:val="0"/>
          <w:strike w:val="0"/>
        </w:rPr>
      </w:pPr>
      <w:r>
        <w:rPr>
          <w:b/>
          <w:i w:val="0"/>
          <w:strike w:val="0"/>
        </w:rPr>
        <w:t>97. Walk through a typical lender submission process (email, portal, phone call, all three?).</w:t>
      </w:r>
    </w:p>
    <w:p>
      <w:pPr>
        <w:rPr>
          <w:b w:val="0"/>
          <w:i w:val="0"/>
          <w:strike w:val="0"/>
        </w:rPr>
      </w:pPr>
      <w:r>
        <w:rPr>
          <w:b/>
          <w:i w:val="0"/>
          <w:strike w:val="0"/>
        </w:rPr>
        <w:t>98. What information do lenders most frequently come back asking for?</w:t>
      </w:r>
    </w:p>
    <w:p>
      <w:pPr>
        <w:rPr>
          <w:b w:val="0"/>
          <w:i w:val="0"/>
          <w:strike w:val="0"/>
        </w:rPr>
      </w:pPr>
      <w:r>
        <w:rPr>
          <w:b/>
          <w:i w:val="0"/>
          <w:strike w:val="0"/>
        </w:rPr>
        <w:t>99. How do you track lender conditions and outstanding requests?</w:t>
      </w:r>
    </w:p>
    <w:p>
      <w:pPr>
        <w:rPr>
          <w:b w:val="0"/>
          <w:i w:val="0"/>
          <w:strike w:val="0"/>
        </w:rPr>
      </w:pPr>
      <w:r>
        <w:rPr>
          <w:b/>
          <w:i w:val="0"/>
          <w:strike w:val="0"/>
        </w:rPr>
        <w:t>100. What % of conditions are "borrower's fault" vs "your oversight" vs "lender being difficult"?</w:t>
      </w:r>
    </w:p>
    <w:p>
      <w:pPr>
        <w:rPr>
          <w:b w:val="0"/>
          <w:i w:val="0"/>
          <w:strike w:val="0"/>
        </w:rPr>
      </w:pPr>
      <w:r>
        <w:rPr>
          <w:b/>
          <w:i w:val="0"/>
          <w:strike w:val="0"/>
        </w:rPr>
        <w:t>101. How long does underwriting typically take (from submission to term sheet)?</w:t>
      </w:r>
    </w:p>
    <w:p>
      <w:pPr>
        <w:rPr>
          <w:b w:val="0"/>
          <w:i w:val="0"/>
          <w:strike w:val="0"/>
        </w:rPr>
      </w:pPr>
      <w:r>
        <w:rPr>
          <w:b/>
          <w:i w:val="0"/>
          <w:strike w:val="0"/>
        </w:rPr>
        <w:t>102. What causes underwriting delays most often?</w:t>
      </w:r>
    </w:p>
    <w:p>
      <w:pPr>
        <w:rPr>
          <w:b w:val="0"/>
          <w:i w:val="0"/>
          <w:strike w:val="0"/>
        </w:rPr>
      </w:pPr>
      <w:r>
        <w:rPr>
          <w:b/>
          <w:i w:val="0"/>
          <w:strike w:val="0"/>
        </w:rPr>
        <w:t>103. How do you know when to escalate or push a stalled deal with a lender?</w:t>
      </w:r>
    </w:p>
    <w:p>
      <w:pPr>
        <w:rPr>
          <w:b w:val="0"/>
          <w:i w:val="0"/>
          <w:strike w:val="0"/>
        </w:rPr>
      </w:pPr>
      <w:r>
        <w:rPr>
          <w:b/>
          <w:i w:val="0"/>
          <w:strike w:val="0"/>
        </w:rPr>
        <w:t>104. What lender relationships are most valuable and why?</w:t>
      </w:r>
    </w:p>
    <w:p>
      <w:pPr>
        <w:rPr>
          <w:b w:val="0"/>
          <w:i w:val="0"/>
          <w:strike w:val="0"/>
        </w:rPr>
      </w:pPr>
      <w:r>
        <w:rPr>
          <w:b/>
          <w:i w:val="0"/>
          <w:strike w:val="0"/>
        </w:rPr>
        <w:t>105. How do you decide when to pull a deal from one lender and resubmit elsewhere?</w:t>
      </w:r>
    </w:p>
    <w:p>
      <w:pPr>
        <w:rPr>
          <w:b w:val="0"/>
          <w:i w:val="0"/>
          <w:strike w:val="0"/>
        </w:rPr>
      </w:pPr>
      <w:r>
        <w:rPr>
          <w:b/>
          <w:i w:val="0"/>
          <w:strike w:val="0"/>
        </w:rPr>
        <w:t>106. What communication with lenders happens via email vs phone vs portal?</w:t>
      </w:r>
    </w:p>
    <w:p>
      <w:pPr>
        <w:pStyle w:val="Heading3"/>
        <w:rPr>
          <w:b w:val="0"/>
          <w:i w:val="0"/>
          <w:strike w:val="0"/>
        </w:rPr>
      </w:pPr>
      <w:r>
        <w:rPr>
          <w:b w:val="0"/>
          <w:i w:val="0"/>
          <w:strike w:val="0"/>
        </w:rPr>
        <w:t>Borrower Communication</w:t>
      </w:r>
    </w:p>
    <w:p>
      <w:pPr>
        <w:rPr>
          <w:b w:val="0"/>
          <w:i w:val="0"/>
          <w:strike w:val="0"/>
        </w:rPr>
      </w:pPr>
      <w:r>
        <w:rPr>
          <w:b/>
          <w:i w:val="0"/>
          <w:strike w:val="0"/>
        </w:rPr>
        <w:t>107. How often do you communicate with borrowers during the process?</w:t>
      </w:r>
    </w:p>
    <w:p>
      <w:pPr>
        <w:rPr>
          <w:b w:val="0"/>
          <w:i w:val="0"/>
          <w:strike w:val="0"/>
        </w:rPr>
      </w:pPr>
      <w:r>
        <w:rPr>
          <w:b/>
          <w:i w:val="0"/>
          <w:strike w:val="0"/>
        </w:rPr>
        <w:t>108. What are the most common borrower questions?</w:t>
      </w:r>
    </w:p>
    <w:p>
      <w:pPr>
        <w:rPr>
          <w:b w:val="0"/>
          <w:i w:val="0"/>
          <w:strike w:val="0"/>
        </w:rPr>
      </w:pPr>
      <w:r>
        <w:rPr>
          <w:b/>
          <w:i w:val="0"/>
          <w:strike w:val="0"/>
        </w:rPr>
        <w:t>109. What do borrowers complain about most?</w:t>
      </w:r>
    </w:p>
    <w:p>
      <w:pPr>
        <w:rPr>
          <w:b w:val="0"/>
          <w:i w:val="0"/>
          <w:strike w:val="0"/>
        </w:rPr>
      </w:pPr>
      <w:r>
        <w:rPr>
          <w:b/>
          <w:i w:val="0"/>
          <w:strike w:val="0"/>
        </w:rPr>
        <w:t>110. At what points do you proactively update borrowers vs wait for them to ask?</w:t>
      </w:r>
    </w:p>
    <w:p>
      <w:pPr>
        <w:rPr>
          <w:b w:val="0"/>
          <w:i w:val="0"/>
          <w:strike w:val="0"/>
        </w:rPr>
      </w:pPr>
      <w:r>
        <w:rPr>
          <w:b/>
          <w:i w:val="0"/>
          <w:strike w:val="0"/>
        </w:rPr>
        <w:t>111. What communication method do borrowers prefer (email/text/call)?</w:t>
      </w:r>
    </w:p>
    <w:p>
      <w:pPr>
        <w:rPr>
          <w:b w:val="0"/>
          <w:i w:val="0"/>
          <w:strike w:val="0"/>
        </w:rPr>
      </w:pPr>
      <w:r>
        <w:rPr>
          <w:b/>
          <w:i w:val="0"/>
          <w:strike w:val="0"/>
        </w:rPr>
        <w:t>112. How do you handle borrowers who are unresponsive or slow?</w:t>
      </w:r>
    </w:p>
    <w:p>
      <w:pPr>
        <w:rPr>
          <w:b w:val="0"/>
          <w:i w:val="0"/>
          <w:strike w:val="0"/>
        </w:rPr>
      </w:pPr>
      <w:r>
        <w:rPr>
          <w:b/>
          <w:i w:val="0"/>
          <w:strike w:val="0"/>
        </w:rPr>
        <w:t>113. What misconceptions do borrowers have that cause problems later?</w:t>
      </w:r>
    </w:p>
    <w:p>
      <w:pPr>
        <w:rPr>
          <w:b w:val="0"/>
          <w:i w:val="0"/>
          <w:strike w:val="0"/>
        </w:rPr>
      </w:pPr>
      <w:r>
        <w:rPr>
          <w:b/>
          <w:i w:val="0"/>
          <w:strike w:val="0"/>
        </w:rPr>
        <w:t>114. What would make borrower communication more efficient?</w:t>
      </w:r>
    </w:p>
    <w:p>
      <w:pPr>
        <w:pStyle w:val="Heading3"/>
        <w:rPr>
          <w:b w:val="0"/>
          <w:i w:val="0"/>
          <w:strike w:val="0"/>
        </w:rPr>
      </w:pPr>
      <w:r>
        <w:rPr>
          <w:b w:val="0"/>
          <w:i w:val="0"/>
          <w:strike w:val="0"/>
        </w:rPr>
        <w:t>Closing Process</w:t>
      </w:r>
    </w:p>
    <w:p>
      <w:pPr>
        <w:rPr>
          <w:b w:val="0"/>
          <w:i w:val="0"/>
          <w:strike w:val="0"/>
        </w:rPr>
      </w:pPr>
      <w:r>
        <w:rPr>
          <w:b/>
          <w:i w:val="0"/>
          <w:strike w:val="0"/>
        </w:rPr>
        <w:t>115. Walk through your closing process from term sheet → funding.</w:t>
      </w:r>
    </w:p>
    <w:p>
      <w:pPr>
        <w:rPr>
          <w:b w:val="0"/>
          <w:i w:val="0"/>
          <w:strike w:val="0"/>
        </w:rPr>
      </w:pPr>
      <w:r>
        <w:rPr>
          <w:b/>
          <w:i w:val="0"/>
          <w:strike w:val="0"/>
        </w:rPr>
        <w:t>116. Who coordinates closing (you, lender, attorney, title company)?</w:t>
      </w:r>
    </w:p>
    <w:p>
      <w:pPr>
        <w:rPr>
          <w:b w:val="0"/>
          <w:i w:val="0"/>
          <w:strike w:val="0"/>
        </w:rPr>
      </w:pPr>
      <w:r>
        <w:rPr>
          <w:b/>
          <w:i w:val="0"/>
          <w:strike w:val="0"/>
        </w:rPr>
        <w:t>117. What closing documents do you personally prepare vs receive from others?</w:t>
      </w:r>
    </w:p>
    <w:p>
      <w:pPr>
        <w:rPr>
          <w:b w:val="0"/>
          <w:i w:val="0"/>
          <w:strike w:val="0"/>
        </w:rPr>
      </w:pPr>
      <w:r>
        <w:rPr>
          <w:b/>
          <w:i w:val="0"/>
          <w:strike w:val="0"/>
        </w:rPr>
        <w:t>118. What typically causes closing delays?</w:t>
      </w:r>
    </w:p>
    <w:p>
      <w:pPr>
        <w:rPr>
          <w:b w:val="0"/>
          <w:i w:val="0"/>
          <w:strike w:val="0"/>
        </w:rPr>
      </w:pPr>
      <w:r>
        <w:rPr>
          <w:b/>
          <w:i w:val="0"/>
          <w:strike w:val="0"/>
        </w:rPr>
        <w:t>119. How do you track closing checklist items and who's responsible?</w:t>
      </w:r>
    </w:p>
    <w:p>
      <w:pPr>
        <w:rPr>
          <w:b w:val="0"/>
          <w:i w:val="0"/>
          <w:strike w:val="0"/>
        </w:rPr>
      </w:pPr>
      <w:r>
        <w:rPr>
          <w:b/>
          <w:i w:val="0"/>
          <w:strike w:val="0"/>
        </w:rPr>
        <w:t>120. What is the typical time from term sheet to funding?</w:t>
      </w:r>
    </w:p>
    <w:p>
      <w:pPr>
        <w:rPr>
          <w:b w:val="0"/>
          <w:i w:val="0"/>
          <w:strike w:val="0"/>
        </w:rPr>
      </w:pPr>
      <w:r>
        <w:rPr>
          <w:b/>
          <w:i w:val="0"/>
          <w:strike w:val="0"/>
        </w:rPr>
        <w:t>121. What closing surprises happen most often?</w:t>
      </w:r>
    </w:p>
    <w:p>
      <w:pPr>
        <w:rPr>
          <w:b w:val="0"/>
          <w:i w:val="0"/>
          <w:strike w:val="0"/>
        </w:rPr>
      </w:pPr>
      <w:r>
        <w:rPr>
          <w:b/>
          <w:i w:val="0"/>
          <w:strike w:val="0"/>
        </w:rPr>
        <w:t>122. How do you celebrate/communicate successful closings?</w:t>
      </w:r>
    </w:p>
    <w:p>
      <w:pPr>
        <w:pStyle w:val="Heading3"/>
        <w:rPr>
          <w:b w:val="0"/>
          <w:i w:val="0"/>
          <w:strike w:val="0"/>
        </w:rPr>
      </w:pPr>
      <w:r>
        <w:rPr>
          <w:b w:val="0"/>
          <w:i w:val="0"/>
          <w:strike w:val="0"/>
        </w:rPr>
        <w:t>Commission &amp; Revenue Tracking</w:t>
      </w:r>
    </w:p>
    <w:p>
      <w:pPr>
        <w:rPr>
          <w:b w:val="0"/>
          <w:i w:val="0"/>
          <w:strike w:val="0"/>
        </w:rPr>
      </w:pPr>
      <w:r>
        <w:rPr>
          <w:b/>
          <w:i w:val="0"/>
          <w:strike w:val="0"/>
        </w:rPr>
        <w:t>123. How do you track expected commission per deal?</w:t>
      </w:r>
    </w:p>
    <w:p>
      <w:pPr>
        <w:rPr>
          <w:b w:val="0"/>
          <w:i w:val="0"/>
          <w:strike w:val="0"/>
        </w:rPr>
      </w:pPr>
      <w:r>
        <w:rPr>
          <w:b/>
          <w:i w:val="0"/>
          <w:strike w:val="0"/>
        </w:rPr>
        <w:t>124. When do you get paid (at closing, 30 days after, split payments)?</w:t>
      </w:r>
    </w:p>
    <w:p>
      <w:pPr>
        <w:rPr>
          <w:b w:val="0"/>
          <w:i w:val="0"/>
          <w:strike w:val="0"/>
        </w:rPr>
      </w:pPr>
      <w:r>
        <w:rPr>
          <w:b/>
          <w:i w:val="0"/>
          <w:strike w:val="0"/>
        </w:rPr>
        <w:t>125. How do you handle commission disputes or clawbacks?</w:t>
      </w:r>
    </w:p>
    <w:p>
      <w:pPr>
        <w:rPr>
          <w:b w:val="0"/>
          <w:i w:val="0"/>
          <w:strike w:val="0"/>
        </w:rPr>
      </w:pPr>
      <w:r>
        <w:rPr>
          <w:b/>
          <w:i w:val="0"/>
          <w:strike w:val="0"/>
        </w:rPr>
        <w:t>126. Do you track revenue by deal type, loan size, or referral source?</w:t>
      </w:r>
    </w:p>
    <w:p>
      <w:pPr>
        <w:rPr>
          <w:b w:val="0"/>
          <w:i w:val="0"/>
          <w:strike w:val="0"/>
        </w:rPr>
      </w:pPr>
      <w:r>
        <w:rPr>
          <w:b/>
          <w:i w:val="0"/>
          <w:strike w:val="0"/>
        </w:rPr>
        <w:t>127. What revenue/commission reports do you want but don't have?</w:t>
      </w:r>
    </w:p>
    <w:p>
      <w:pPr>
        <w:pStyle w:val="Heading3"/>
        <w:rPr>
          <w:b w:val="0"/>
          <w:i w:val="0"/>
          <w:strike w:val="0"/>
        </w:rPr>
      </w:pPr>
      <w:r>
        <w:rPr>
          <w:b w:val="0"/>
          <w:i w:val="0"/>
          <w:strike w:val="0"/>
        </w:rPr>
        <w:t>Data &amp; Reporting</w:t>
      </w:r>
    </w:p>
    <w:p>
      <w:pPr>
        <w:rPr>
          <w:b w:val="0"/>
          <w:i w:val="0"/>
          <w:strike w:val="0"/>
        </w:rPr>
      </w:pPr>
      <w:r>
        <w:rPr>
          <w:b/>
          <w:i w:val="0"/>
          <w:strike w:val="0"/>
        </w:rPr>
        <w:t>128. What reports do you look at daily/weekly/monthly?</w:t>
      </w:r>
    </w:p>
    <w:p>
      <w:pPr>
        <w:rPr>
          <w:b w:val="0"/>
          <w:i w:val="0"/>
          <w:strike w:val="0"/>
        </w:rPr>
      </w:pPr>
      <w:r>
        <w:rPr>
          <w:b/>
          <w:i w:val="0"/>
          <w:strike w:val="0"/>
        </w:rPr>
        <w:t>129. What are the "8am must-know numbers" you want on one dashboard?</w:t>
      </w:r>
    </w:p>
    <w:p>
      <w:pPr>
        <w:rPr>
          <w:b w:val="0"/>
          <w:i w:val="0"/>
          <w:strike w:val="0"/>
        </w:rPr>
      </w:pPr>
      <w:r>
        <w:rPr>
          <w:b/>
          <w:i w:val="0"/>
          <w:strike w:val="0"/>
        </w:rPr>
        <w:t>130. What data do you track manually in spreadsheets today?</w:t>
      </w:r>
    </w:p>
    <w:p>
      <w:pPr>
        <w:rPr>
          <w:b w:val="0"/>
          <w:i w:val="0"/>
          <w:strike w:val="0"/>
        </w:rPr>
      </w:pPr>
      <w:r>
        <w:rPr>
          <w:b/>
          <w:i w:val="0"/>
          <w:strike w:val="0"/>
        </w:rPr>
        <w:t>131. What would "perfect pipeline visibility" look like to you?</w:t>
      </w:r>
    </w:p>
    <w:p>
      <w:pPr>
        <w:rPr>
          <w:b w:val="0"/>
          <w:i w:val="0"/>
          <w:strike w:val="0"/>
        </w:rPr>
      </w:pPr>
      <w:r>
        <w:rPr>
          <w:b/>
          <w:i w:val="0"/>
          <w:strike w:val="0"/>
        </w:rPr>
        <w:t>132. What forecasting or projection reports would help you?</w:t>
      </w:r>
    </w:p>
    <w:p>
      <w:pPr>
        <w:rPr>
          <w:b w:val="0"/>
          <w:i w:val="0"/>
          <w:strike w:val="0"/>
        </w:rPr>
      </w:pPr>
      <w:r>
        <w:rPr>
          <w:b/>
          <w:i w:val="0"/>
          <w:strike w:val="0"/>
        </w:rPr>
        <w:t>133. How do you currently report to stakeholders or partners?</w:t>
      </w:r>
    </w:p>
    <w:p>
      <w:pPr>
        <w:pStyle w:val="Heading3"/>
        <w:rPr>
          <w:b w:val="0"/>
          <w:i w:val="0"/>
          <w:strike w:val="0"/>
        </w:rPr>
      </w:pPr>
      <w:r>
        <w:rPr>
          <w:b w:val="0"/>
          <w:i w:val="0"/>
          <w:strike w:val="0"/>
        </w:rPr>
        <w:t>Compliance &amp; Security</w:t>
      </w:r>
    </w:p>
    <w:p>
      <w:pPr>
        <w:rPr>
          <w:b w:val="0"/>
          <w:i w:val="0"/>
          <w:strike w:val="0"/>
        </w:rPr>
      </w:pPr>
      <w:r>
        <w:rPr>
          <w:b/>
          <w:i w:val="0"/>
          <w:strike w:val="0"/>
        </w:rPr>
        <w:t>134. What industry regulations apply to your deals (RESPA, TRID, state licensing)?</w:t>
      </w:r>
    </w:p>
    <w:p>
      <w:pPr>
        <w:rPr>
          <w:b w:val="0"/>
          <w:i w:val="0"/>
          <w:strike w:val="0"/>
        </w:rPr>
      </w:pPr>
      <w:r>
        <w:rPr>
          <w:b/>
          <w:i w:val="0"/>
          <w:strike w:val="0"/>
        </w:rPr>
        <w:t>135. What audit trail or documentation requirements must you maintain?</w:t>
      </w:r>
    </w:p>
    <w:p>
      <w:pPr>
        <w:rPr>
          <w:b w:val="0"/>
          <w:i w:val="0"/>
          <w:strike w:val="0"/>
        </w:rPr>
      </w:pPr>
      <w:r>
        <w:rPr>
          <w:b/>
          <w:i w:val="0"/>
          <w:strike w:val="0"/>
        </w:rPr>
        <w:t>136. How long do you keep deal records and documents?</w:t>
      </w:r>
    </w:p>
    <w:p>
      <w:pPr>
        <w:rPr>
          <w:b w:val="0"/>
          <w:i w:val="0"/>
          <w:strike w:val="0"/>
        </w:rPr>
      </w:pPr>
      <w:r>
        <w:rPr>
          <w:b/>
          <w:i w:val="0"/>
          <w:strike w:val="0"/>
        </w:rPr>
        <w:t>137. What are your data security concerns?</w:t>
      </w:r>
    </w:p>
    <w:p>
      <w:pPr>
        <w:rPr>
          <w:b w:val="0"/>
          <w:i w:val="0"/>
          <w:strike w:val="0"/>
        </w:rPr>
      </w:pPr>
      <w:r>
        <w:rPr>
          <w:b/>
          <w:i w:val="0"/>
          <w:strike w:val="0"/>
        </w:rPr>
        <w:t>138. Do you need role-based permissions (who can see what)?</w:t>
      </w:r>
    </w:p>
    <w:p>
      <w:pPr>
        <w:rPr>
          <w:b w:val="0"/>
          <w:i w:val="0"/>
          <w:strike w:val="0"/>
        </w:rPr>
      </w:pPr>
      <w:r>
        <w:rPr>
          <w:b/>
          <w:i w:val="0"/>
          <w:strike w:val="0"/>
        </w:rPr>
        <w:t>139. What compliance mistakes have you seen or worried about?</w:t>
      </w:r>
    </w:p>
    <w:p>
      <w:pPr>
        <w:pStyle w:val="Heading3"/>
        <w:rPr>
          <w:b w:val="0"/>
          <w:i w:val="0"/>
          <w:strike w:val="0"/>
        </w:rPr>
      </w:pPr>
      <w:r>
        <w:rPr>
          <w:b w:val="0"/>
          <w:i w:val="0"/>
          <w:strike w:val="0"/>
        </w:rPr>
        <w:t>Scale &amp; Future State</w:t>
      </w:r>
    </w:p>
    <w:p>
      <w:pPr>
        <w:rPr>
          <w:b w:val="0"/>
          <w:i w:val="0"/>
          <w:strike w:val="0"/>
        </w:rPr>
      </w:pPr>
      <w:r>
        <w:rPr>
          <w:b/>
          <w:i w:val="0"/>
          <w:strike w:val="0"/>
        </w:rPr>
        <w:t>140. What does your business look like at 2x current volume?</w:t>
      </w:r>
    </w:p>
    <w:p>
      <w:pPr>
        <w:rPr>
          <w:b w:val="0"/>
          <w:i w:val="0"/>
          <w:strike w:val="0"/>
        </w:rPr>
      </w:pPr>
      <w:r>
        <w:rPr>
          <w:b/>
          <w:i w:val="0"/>
          <w:strike w:val="0"/>
        </w:rPr>
        <w:t>141. What does your business look like at 5x current volume?</w:t>
      </w:r>
    </w:p>
    <w:p>
      <w:pPr>
        <w:rPr>
          <w:b w:val="0"/>
          <w:i w:val="0"/>
          <w:strike w:val="0"/>
        </w:rPr>
      </w:pPr>
      <w:r>
        <w:rPr>
          <w:b/>
          <w:i w:val="0"/>
          <w:strike w:val="0"/>
        </w:rPr>
        <w:t>142. What would you personally stop doing at scale?</w:t>
      </w:r>
    </w:p>
    <w:p>
      <w:pPr>
        <w:rPr>
          <w:b w:val="0"/>
          <w:i w:val="0"/>
          <w:strike w:val="0"/>
        </w:rPr>
      </w:pPr>
      <w:r>
        <w:rPr>
          <w:b/>
          <w:i w:val="0"/>
          <w:strike w:val="0"/>
        </w:rPr>
        <w:t>143. What would you never delegate no matter how big you get?</w:t>
      </w:r>
    </w:p>
    <w:p>
      <w:pPr>
        <w:rPr>
          <w:b w:val="0"/>
          <w:i w:val="0"/>
          <w:strike w:val="0"/>
        </w:rPr>
      </w:pPr>
      <w:r>
        <w:rPr>
          <w:b/>
          <w:i w:val="0"/>
          <w:strike w:val="0"/>
        </w:rPr>
        <w:t>144. What new roles emerge at scale that don't exist today?</w:t>
      </w:r>
    </w:p>
    <w:p>
      <w:pPr>
        <w:rPr>
          <w:b w:val="0"/>
          <w:i w:val="0"/>
          <w:strike w:val="0"/>
        </w:rPr>
      </w:pPr>
      <w:r>
        <w:rPr>
          <w:b/>
          <w:i w:val="0"/>
          <w:strike w:val="0"/>
        </w:rPr>
        <w:t>145. What infrastructure needs to exist before you can scale?</w:t>
      </w:r>
    </w:p>
    <w:p>
      <w:pPr>
        <w:rPr>
          <w:b w:val="0"/>
          <w:i w:val="0"/>
          <w:strike w:val="0"/>
        </w:rPr>
      </w:pPr>
      <w:r>
        <w:rPr>
          <w:b/>
          <w:i w:val="0"/>
          <w:strike w:val="0"/>
        </w:rPr>
        <w:t>146. What would "running the business from your phone" actually mean?</w:t>
      </w:r>
    </w:p>
    <w:p>
      <w:pPr>
        <w:pStyle w:val="Heading3"/>
        <w:rPr>
          <w:b w:val="0"/>
          <w:i w:val="0"/>
          <w:strike w:val="0"/>
        </w:rPr>
      </w:pPr>
      <w:r>
        <w:rPr>
          <w:b w:val="0"/>
          <w:i w:val="0"/>
          <w:strike w:val="0"/>
        </w:rPr>
        <w:t>Integration Requirements</w:t>
      </w:r>
    </w:p>
    <w:p>
      <w:pPr>
        <w:rPr>
          <w:b w:val="0"/>
          <w:i w:val="0"/>
          <w:strike w:val="0"/>
        </w:rPr>
      </w:pPr>
      <w:r>
        <w:rPr>
          <w:b/>
          <w:i w:val="0"/>
          <w:strike w:val="0"/>
        </w:rPr>
        <w:t>147. What systems must talk to each other automatically?</w:t>
      </w:r>
    </w:p>
    <w:p>
      <w:pPr>
        <w:rPr>
          <w:b w:val="0"/>
          <w:i w:val="0"/>
          <w:strike w:val="0"/>
        </w:rPr>
      </w:pPr>
      <w:r>
        <w:rPr>
          <w:b/>
          <w:i w:val="0"/>
          <w:strike w:val="0"/>
        </w:rPr>
        <w:t>148. What data should sync in real-time vs batch overnight?</w:t>
      </w:r>
    </w:p>
    <w:p>
      <w:pPr>
        <w:rPr>
          <w:b w:val="0"/>
          <w:i w:val="0"/>
          <w:strike w:val="0"/>
        </w:rPr>
      </w:pPr>
      <w:r>
        <w:rPr>
          <w:b/>
          <w:i w:val="0"/>
          <w:strike w:val="0"/>
        </w:rPr>
        <w:t>149. What manual data entry between systems do you want eliminated?</w:t>
      </w:r>
    </w:p>
    <w:p>
      <w:pPr>
        <w:rPr>
          <w:b w:val="0"/>
          <w:i w:val="0"/>
          <w:strike w:val="0"/>
        </w:rPr>
      </w:pPr>
      <w:r>
        <w:rPr>
          <w:b/>
          <w:i w:val="0"/>
          <w:strike w:val="0"/>
        </w:rPr>
        <w:t>150. Are there API limitations or costs you're aware of?</w:t>
      </w:r>
    </w:p>
    <w:p>
      <w:pPr>
        <w:rPr>
          <w:b w:val="0"/>
          <w:i w:val="0"/>
          <w:strike w:val="0"/>
        </w:rPr>
      </w:pPr>
      <w:r>
        <w:rPr>
          <w:b/>
          <w:i w:val="0"/>
          <w:strike w:val="0"/>
        </w:rPr>
        <w:t>151. What integration failures would cause serious problems?</w:t>
      </w:r>
    </w:p>
    <w:p>
      <w:pPr>
        <w:pStyle w:val="Heading3"/>
        <w:rPr>
          <w:b w:val="0"/>
          <w:i w:val="0"/>
          <w:strike w:val="0"/>
        </w:rPr>
      </w:pPr>
      <w:r>
        <w:rPr>
          <w:b w:val="0"/>
          <w:i w:val="0"/>
          <w:strike w:val="0"/>
        </w:rPr>
        <w:t>Budget &amp; Investment</w:t>
      </w:r>
    </w:p>
    <w:p>
      <w:pPr>
        <w:rPr>
          <w:b w:val="0"/>
          <w:i w:val="0"/>
          <w:strike w:val="0"/>
        </w:rPr>
      </w:pPr>
      <w:r>
        <w:rPr>
          <w:b/>
          <w:i w:val="0"/>
          <w:strike w:val="0"/>
        </w:rPr>
        <w:t>152. What's your budget range for Phase 1 (ballpark)?</w:t>
      </w:r>
    </w:p>
    <w:p>
      <w:pPr>
        <w:rPr>
          <w:b w:val="0"/>
          <w:i w:val="0"/>
          <w:strike w:val="0"/>
        </w:rPr>
      </w:pPr>
      <w:r>
        <w:rPr>
          <w:b/>
          <w:i w:val="0"/>
          <w:strike w:val="0"/>
        </w:rPr>
        <w:t>153. What's your expected ROI timeline (months to payback)?</w:t>
      </w:r>
    </w:p>
    <w:p>
      <w:pPr>
        <w:rPr>
          <w:b w:val="0"/>
          <w:i w:val="0"/>
          <w:strike w:val="0"/>
        </w:rPr>
      </w:pPr>
      <w:r>
        <w:rPr>
          <w:b/>
          <w:i w:val="0"/>
          <w:strike w:val="0"/>
        </w:rPr>
        <w:t>154. What would make you say "this is worth 2x what I thought"?</w:t>
      </w:r>
    </w:p>
    <w:p>
      <w:pPr>
        <w:rPr>
          <w:b w:val="0"/>
          <w:i w:val="0"/>
          <w:strike w:val="0"/>
        </w:rPr>
      </w:pPr>
      <w:r>
        <w:rPr>
          <w:b/>
          <w:i w:val="0"/>
          <w:strike w:val="0"/>
        </w:rPr>
        <w:t>155. What would make you say "this isn't worth it"?</w:t>
      </w:r>
    </w:p>
    <w:p>
      <w:pPr>
        <w:pStyle w:val="Heading3"/>
        <w:rPr>
          <w:b w:val="0"/>
          <w:i w:val="0"/>
          <w:strike w:val="0"/>
        </w:rPr>
      </w:pPr>
      <w:r>
        <w:rPr>
          <w:b w:val="0"/>
          <w:i w:val="0"/>
          <w:strike w:val="0"/>
        </w:rPr>
        <w:t>Partnership &amp; Long-Term Vision</w:t>
      </w:r>
    </w:p>
    <w:p>
      <w:pPr>
        <w:rPr>
          <w:b w:val="0"/>
          <w:i w:val="0"/>
          <w:strike w:val="0"/>
        </w:rPr>
      </w:pPr>
      <w:r>
        <w:rPr>
          <w:b/>
          <w:i w:val="0"/>
          <w:strike w:val="0"/>
        </w:rPr>
        <w:t>156. Where do you want your business to be in 12-24 months?</w:t>
      </w:r>
    </w:p>
    <w:p>
      <w:pPr>
        <w:rPr>
          <w:b w:val="0"/>
          <w:i w:val="0"/>
          <w:strike w:val="0"/>
        </w:rPr>
      </w:pPr>
      <w:r>
        <w:rPr>
          <w:b/>
          <w:i w:val="0"/>
          <w:strike w:val="0"/>
        </w:rPr>
        <w:t>157. How could this partnership help or hurt that vision?</w:t>
      </w:r>
    </w:p>
    <w:p>
      <w:pPr>
        <w:rPr>
          <w:b w:val="0"/>
          <w:i w:val="0"/>
          <w:strike w:val="0"/>
        </w:rPr>
      </w:pPr>
      <w:r>
        <w:rPr>
          <w:b/>
          <w:i w:val="0"/>
          <w:strike w:val="0"/>
        </w:rPr>
        <w:t>158. How involved do you want to be in shaping the product or workflows?</w:t>
      </w:r>
    </w:p>
    <w:p>
      <w:pPr>
        <w:rPr>
          <w:b w:val="0"/>
          <w:i w:val="0"/>
          <w:strike w:val="0"/>
        </w:rPr>
      </w:pPr>
      <w:r>
        <w:rPr>
          <w:b/>
          <w:i w:val="0"/>
          <w:strike w:val="0"/>
        </w:rPr>
        <w:t>159. What does "long-term partner" mean to you in practice (response time, weekly calls, on-call)?</w:t>
      </w:r>
    </w:p>
    <w:p>
      <w:pPr>
        <w:rPr>
          <w:b w:val="0"/>
          <w:i w:val="0"/>
          <w:strike w:val="0"/>
        </w:rPr>
      </w:pPr>
      <w:r>
        <w:rPr>
          <w:b/>
          <w:i w:val="0"/>
          <w:strike w:val="0"/>
        </w:rPr>
        <w:t>160. What cadence do you want for strategy + build cycles (weekly, bi-weekly)?</w:t>
      </w:r>
    </w:p>
    <w:p>
      <w:pPr>
        <w:rPr>
          <w:b w:val="0"/>
          <w:i w:val="0"/>
          <w:strike w:val="0"/>
        </w:rPr>
      </w:pPr>
      <w:r>
        <w:rPr>
          <w:b/>
          <w:i w:val="0"/>
          <w:strike w:val="0"/>
        </w:rPr>
        <w:t>161. Who owns decisions on roadmap priorities?</w:t>
      </w:r>
    </w:p>
    <w:p>
      <w:pPr>
        <w:rPr>
          <w:b w:val="0"/>
          <w:i w:val="0"/>
          <w:strike w:val="0"/>
        </w:rPr>
      </w:pPr>
      <w:r>
        <w:rPr>
          <w:b/>
          <w:i w:val="0"/>
          <w:strike w:val="0"/>
        </w:rPr>
        <w:t>162. Are you open to being a public case study? What's allowed / not allowed?</w:t>
      </w:r>
    </w:p>
    <w:p>
      <w:pPr>
        <w:rPr>
          <w:b w:val="0"/>
          <w:i w:val="0"/>
          <w:strike w:val="0"/>
        </w:rPr>
      </w:pPr>
      <w:r>
        <w:rPr>
          <w:b/>
          <w:i w:val="0"/>
          <w:strike w:val="0"/>
        </w:rPr>
        <w:t>163. Are you open to co-marketing (podcasts, posts, events)?</w:t>
      </w:r>
    </w:p>
    <w:p>
      <w:pPr>
        <w:rPr>
          <w:b w:val="0"/>
          <w:i w:val="0"/>
          <w:strike w:val="0"/>
        </w:rPr>
      </w:pPr>
      <w:r>
        <w:rPr>
          <w:b/>
          <w:i w:val="0"/>
          <w:strike w:val="0"/>
        </w:rPr>
        <w:t>164. What's your willingness to introduce us to brokers/partners as we build?</w:t>
      </w:r>
    </w:p>
    <w:p>
      <w:pPr>
        <w:rPr>
          <w:b w:val="0"/>
          <w:i w:val="0"/>
          <w:strike w:val="0"/>
        </w:rPr>
      </w:pPr>
      <w:r>
        <w:rPr>
          <w:b/>
          <w:i w:val="0"/>
          <w:strike w:val="0"/>
        </w:rPr>
        <w:t>165. What would break trust in this partnership?</w:t>
      </w:r>
    </w:p>
    <w:p>
      <w:pPr>
        <w:rPr>
          <w:b w:val="0"/>
          <w:i w:val="0"/>
          <w:strike w:val="0"/>
        </w:rPr>
      </w:pPr>
      <w:r>
        <w:rPr>
          <w:b/>
          <w:i w:val="0"/>
          <w:strike w:val="0"/>
        </w:rPr>
        <w:t>166. What would make this partnership a "home run" for you personally?</w:t>
      </w:r>
    </w:p>
    <w:p>
      <w:pPr>
        <w:rPr>
          <w:b w:val="0"/>
          <w:i w:val="0"/>
          <w:strike w:val="0"/>
        </w:rPr>
      </w:pPr>
      <w:r>
        <w:rPr>
          <w:b/>
          <w:i w:val="0"/>
          <w:strike w:val="0"/>
        </w:rPr>
        <w:t>167. If we create NewCo later, what would you want your role/title to be?</w:t>
      </w:r>
    </w:p>
    <w:p>
      <w:pPr>
        <w:rPr>
          <w:b w:val="0"/>
          <w:i w:val="0"/>
          <w:strike w:val="0"/>
        </w:rPr>
      </w:pPr>
      <w:r>
        <w:pict>
          <v:rect id="_x0000_i1027" style="width:468pt;height:1.5pt" o:hrpct="1000" o:hrstd="t" o:hr="t" filled="t" fillcolor="gray" stroked="f">
            <v:path strokeok="f"/>
          </v:rect>
        </w:pict>
      </w:r>
    </w:p>
    <w:p>
      <w:pPr>
        <w:pStyle w:val="Heading2"/>
        <w:rPr>
          <w:b w:val="0"/>
          <w:i w:val="0"/>
          <w:strike w:val="0"/>
        </w:rPr>
      </w:pPr>
      <w:r>
        <w:rPr>
          <w:b w:val="0"/>
          <w:i w:val="0"/>
          <w:strike w:val="0"/>
        </w:rPr>
        <w:t>PART 3: Staff Training + Adoption (45-60 minutes)</w:t>
      </w:r>
    </w:p>
    <w:p>
      <w:pPr>
        <w:rPr>
          <w:b w:val="0"/>
          <w:i w:val="0"/>
          <w:strike w:val="0"/>
        </w:rPr>
      </w:pPr>
      <w:r>
        <w:rPr>
          <w:b w:val="0"/>
          <w:i w:val="0"/>
          <w:strike w:val="0"/>
        </w:rPr>
        <w:t>Answer as specifically as possible. Use examples: screenshots of tasks, current SOPs, "typical day" walkthroughs, common mistakes, staff messages, and any training materials you've used. If you don't have something formal, describe what happens informally.</w:t>
      </w:r>
    </w:p>
    <w:p>
      <w:pPr>
        <w:pStyle w:val="Heading3"/>
        <w:rPr>
          <w:b w:val="0"/>
          <w:i w:val="0"/>
          <w:strike w:val="0"/>
        </w:rPr>
      </w:pPr>
      <w:r>
        <w:rPr>
          <w:b w:val="0"/>
          <w:i w:val="0"/>
          <w:strike w:val="0"/>
        </w:rPr>
        <w:t>Users &amp; Roles</w:t>
      </w:r>
    </w:p>
    <w:p>
      <w:pPr>
        <w:rPr>
          <w:b w:val="0"/>
          <w:i w:val="0"/>
          <w:strike w:val="0"/>
        </w:rPr>
      </w:pPr>
      <w:r>
        <w:rPr>
          <w:b/>
          <w:i w:val="0"/>
          <w:strike w:val="0"/>
        </w:rPr>
        <w:t>1. Who will be primary daily users (names + roles)?</w:t>
      </w:r>
    </w:p>
    <w:p>
      <w:pPr>
        <w:rPr>
          <w:b w:val="0"/>
          <w:i w:val="0"/>
          <w:strike w:val="0"/>
        </w:rPr>
      </w:pPr>
      <w:r>
        <w:rPr>
          <w:b/>
          <w:i w:val="0"/>
          <w:strike w:val="0"/>
        </w:rPr>
        <w:t>2. For each role, what are the top 5 tasks they do per deal today?</w:t>
      </w:r>
    </w:p>
    <w:p>
      <w:pPr>
        <w:rPr>
          <w:b w:val="0"/>
          <w:i w:val="0"/>
          <w:strike w:val="0"/>
        </w:rPr>
      </w:pPr>
      <w:r>
        <w:rPr>
          <w:b/>
          <w:i w:val="0"/>
          <w:strike w:val="0"/>
        </w:rPr>
        <w:t>3. For each role, what do you want them doing inside the system daily?</w:t>
      </w:r>
    </w:p>
    <w:p>
      <w:pPr>
        <w:rPr>
          <w:b w:val="0"/>
          <w:i w:val="0"/>
          <w:strike w:val="0"/>
        </w:rPr>
      </w:pPr>
      <w:r>
        <w:rPr>
          <w:b/>
          <w:i w:val="0"/>
          <w:strike w:val="0"/>
        </w:rPr>
        <w:t>4. Which role is most resistant to new processes historically? Why?</w:t>
      </w:r>
    </w:p>
    <w:p>
      <w:pPr>
        <w:rPr>
          <w:b w:val="0"/>
          <w:i w:val="0"/>
          <w:strike w:val="0"/>
        </w:rPr>
      </w:pPr>
      <w:r>
        <w:rPr>
          <w:b/>
          <w:i w:val="0"/>
          <w:strike w:val="0"/>
        </w:rPr>
        <w:t>5. Who will be the internal "enforcer" that makes sure the system is used?</w:t>
      </w:r>
    </w:p>
    <w:p>
      <w:pPr>
        <w:rPr>
          <w:b w:val="0"/>
          <w:i w:val="0"/>
          <w:strike w:val="0"/>
        </w:rPr>
      </w:pPr>
      <w:r>
        <w:rPr>
          <w:b/>
          <w:i w:val="0"/>
          <w:strike w:val="0"/>
        </w:rPr>
        <w:t>6. If someone doesn't use it, what happens (coaching, warning, removal)?</w:t>
      </w:r>
    </w:p>
    <w:p>
      <w:pPr>
        <w:rPr>
          <w:b w:val="0"/>
          <w:i w:val="0"/>
          <w:strike w:val="0"/>
        </w:rPr>
      </w:pPr>
      <w:r>
        <w:rPr>
          <w:b/>
          <w:i w:val="0"/>
          <w:strike w:val="0"/>
        </w:rPr>
        <w:t>7. What tasks must be done only in-system (non-negotiable)?</w:t>
      </w:r>
    </w:p>
    <w:p>
      <w:pPr>
        <w:pStyle w:val="Heading3"/>
        <w:rPr>
          <w:b w:val="0"/>
          <w:i w:val="0"/>
          <w:strike w:val="0"/>
        </w:rPr>
      </w:pPr>
      <w:r>
        <w:rPr>
          <w:b w:val="0"/>
          <w:i w:val="0"/>
          <w:strike w:val="0"/>
        </w:rPr>
        <w:t>Current Training &amp; SOPs</w:t>
      </w:r>
    </w:p>
    <w:p>
      <w:pPr>
        <w:rPr>
          <w:b w:val="0"/>
          <w:i w:val="0"/>
          <w:strike w:val="0"/>
        </w:rPr>
      </w:pPr>
      <w:r>
        <w:rPr>
          <w:b/>
          <w:i w:val="0"/>
          <w:strike w:val="0"/>
        </w:rPr>
        <w:t>8. Do you have SOPs today? If yes, where? If no, what exists informally?</w:t>
      </w:r>
    </w:p>
    <w:p>
      <w:pPr>
        <w:rPr>
          <w:b w:val="0"/>
          <w:i w:val="0"/>
          <w:strike w:val="0"/>
        </w:rPr>
      </w:pPr>
      <w:r>
        <w:rPr>
          <w:b/>
          <w:i w:val="0"/>
          <w:strike w:val="0"/>
        </w:rPr>
        <w:t>9. What's the minimum training new staff need before touching deals?</w:t>
      </w:r>
    </w:p>
    <w:p>
      <w:pPr>
        <w:rPr>
          <w:b w:val="0"/>
          <w:i w:val="0"/>
          <w:strike w:val="0"/>
        </w:rPr>
      </w:pPr>
      <w:r>
        <w:rPr>
          <w:b/>
          <w:i w:val="0"/>
          <w:strike w:val="0"/>
        </w:rPr>
        <w:t>10. What is your ideal onboarding flow for a new hire (Day 1, Week 1, Week 2)?</w:t>
      </w:r>
    </w:p>
    <w:p>
      <w:pPr>
        <w:rPr>
          <w:b w:val="0"/>
          <w:i w:val="0"/>
          <w:strike w:val="0"/>
        </w:rPr>
      </w:pPr>
      <w:r>
        <w:rPr>
          <w:b/>
          <w:i w:val="0"/>
          <w:strike w:val="0"/>
        </w:rPr>
        <w:t>11. What are the 10 most common mistakes staff make today?</w:t>
      </w:r>
    </w:p>
    <w:p>
      <w:pPr>
        <w:rPr>
          <w:b w:val="0"/>
          <w:i w:val="0"/>
          <w:strike w:val="0"/>
        </w:rPr>
      </w:pPr>
      <w:r>
        <w:rPr>
          <w:b/>
          <w:i w:val="0"/>
          <w:strike w:val="0"/>
        </w:rPr>
        <w:t>12. What steps cause the most confusion (docs, lender comms, packaging, etc.)?</w:t>
      </w:r>
    </w:p>
    <w:p>
      <w:pPr>
        <w:rPr>
          <w:b w:val="0"/>
          <w:i w:val="0"/>
          <w:strike w:val="0"/>
        </w:rPr>
      </w:pPr>
      <w:r>
        <w:rPr>
          <w:b/>
          <w:i w:val="0"/>
          <w:strike w:val="0"/>
        </w:rPr>
        <w:t>13. Do you want training delivered as Looms, live sessions, written SOPs, or all three?</w:t>
      </w:r>
    </w:p>
    <w:p>
      <w:pPr>
        <w:pStyle w:val="Heading3"/>
        <w:rPr>
          <w:b w:val="0"/>
          <w:i w:val="0"/>
          <w:strike w:val="0"/>
        </w:rPr>
      </w:pPr>
      <w:r>
        <w:rPr>
          <w:b w:val="0"/>
          <w:i w:val="0"/>
          <w:strike w:val="0"/>
        </w:rPr>
        <w:t>System Adoption Challenges</w:t>
      </w:r>
    </w:p>
    <w:p>
      <w:pPr>
        <w:rPr>
          <w:b w:val="0"/>
          <w:i w:val="0"/>
          <w:strike w:val="0"/>
        </w:rPr>
      </w:pPr>
      <w:r>
        <w:rPr>
          <w:b/>
          <w:i w:val="0"/>
          <w:strike w:val="0"/>
        </w:rPr>
        <w:t>14. What are the top 3 reasons staff will "go around" the system (speed, habit, missing features)?</w:t>
      </w:r>
    </w:p>
    <w:p>
      <w:pPr>
        <w:rPr>
          <w:b w:val="0"/>
          <w:i w:val="0"/>
          <w:strike w:val="0"/>
        </w:rPr>
      </w:pPr>
      <w:r>
        <w:rPr>
          <w:b/>
          <w:i w:val="0"/>
          <w:strike w:val="0"/>
        </w:rPr>
        <w:t>15. Where do you expect shadow processes to persist (text messages, personal email, spreadsheets)?</w:t>
      </w:r>
    </w:p>
    <w:p>
      <w:pPr>
        <w:rPr>
          <w:b w:val="0"/>
          <w:i w:val="0"/>
          <w:strike w:val="0"/>
        </w:rPr>
      </w:pPr>
      <w:r>
        <w:rPr>
          <w:b/>
          <w:i w:val="0"/>
          <w:strike w:val="0"/>
        </w:rPr>
        <w:t>16. What's the 1-2 week "hard switch" plan you can realistically enforce?</w:t>
      </w:r>
    </w:p>
    <w:p>
      <w:pPr>
        <w:rPr>
          <w:b w:val="0"/>
          <w:i w:val="0"/>
          <w:strike w:val="0"/>
        </w:rPr>
      </w:pPr>
      <w:r>
        <w:rPr>
          <w:b/>
          <w:i w:val="0"/>
          <w:strike w:val="0"/>
        </w:rPr>
        <w:t>17. Who needs admin access vs standard user access?</w:t>
      </w:r>
    </w:p>
    <w:p>
      <w:pPr>
        <w:rPr>
          <w:b w:val="0"/>
          <w:i w:val="0"/>
          <w:strike w:val="0"/>
        </w:rPr>
      </w:pPr>
      <w:r>
        <w:rPr>
          <w:b/>
          <w:i w:val="0"/>
          <w:strike w:val="0"/>
        </w:rPr>
        <w:t>18. What level of customization should users have (change fields, build views, etc.)?</w:t>
      </w:r>
    </w:p>
    <w:p>
      <w:pPr>
        <w:pStyle w:val="Heading3"/>
        <w:rPr>
          <w:b w:val="0"/>
          <w:i w:val="0"/>
          <w:strike w:val="0"/>
        </w:rPr>
      </w:pPr>
      <w:r>
        <w:rPr>
          <w:b w:val="0"/>
          <w:i w:val="0"/>
          <w:strike w:val="0"/>
        </w:rPr>
        <w:t>Communication &amp; Coordination</w:t>
      </w:r>
    </w:p>
    <w:p>
      <w:pPr>
        <w:rPr>
          <w:b w:val="0"/>
          <w:i w:val="0"/>
          <w:strike w:val="0"/>
        </w:rPr>
      </w:pPr>
      <w:r>
        <w:rPr>
          <w:b/>
          <w:i w:val="0"/>
          <w:strike w:val="0"/>
        </w:rPr>
        <w:t>19. How does your team communicate today (Slack, email, text, meetings)?</w:t>
      </w:r>
    </w:p>
    <w:p>
      <w:pPr>
        <w:rPr>
          <w:b w:val="0"/>
          <w:i w:val="0"/>
          <w:strike w:val="0"/>
        </w:rPr>
      </w:pPr>
      <w:r>
        <w:rPr>
          <w:b/>
          <w:i w:val="0"/>
          <w:strike w:val="0"/>
        </w:rPr>
        <w:t>20. How do you assign tasks today?</w:t>
      </w:r>
    </w:p>
    <w:p>
      <w:pPr>
        <w:rPr>
          <w:b w:val="0"/>
          <w:i w:val="0"/>
          <w:strike w:val="0"/>
        </w:rPr>
      </w:pPr>
      <w:r>
        <w:rPr>
          <w:b/>
          <w:i w:val="0"/>
          <w:strike w:val="0"/>
        </w:rPr>
        <w:t>21. How do you know what everyone is working on?</w:t>
      </w:r>
    </w:p>
    <w:p>
      <w:pPr>
        <w:rPr>
          <w:b w:val="0"/>
          <w:i w:val="0"/>
          <w:strike w:val="0"/>
        </w:rPr>
      </w:pPr>
      <w:r>
        <w:rPr>
          <w:b/>
          <w:i w:val="0"/>
          <w:strike w:val="0"/>
        </w:rPr>
        <w:t>22. Where do internal notes about deals live today?</w:t>
      </w:r>
    </w:p>
    <w:p>
      <w:pPr>
        <w:rPr>
          <w:b w:val="0"/>
          <w:i w:val="0"/>
          <w:strike w:val="0"/>
        </w:rPr>
      </w:pPr>
      <w:r>
        <w:rPr>
          <w:b/>
          <w:i w:val="0"/>
          <w:strike w:val="0"/>
        </w:rPr>
        <w:t>23. What info should be visible to the whole team vs role-specific?</w:t>
      </w:r>
    </w:p>
    <w:p>
      <w:pPr>
        <w:rPr>
          <w:b w:val="0"/>
          <w:i w:val="0"/>
          <w:strike w:val="0"/>
        </w:rPr>
      </w:pPr>
      <w:r>
        <w:rPr>
          <w:b/>
          <w:i w:val="0"/>
          <w:strike w:val="0"/>
        </w:rPr>
        <w:t>24. How do you escalate urgent issues or blockers?</w:t>
      </w:r>
    </w:p>
    <w:p>
      <w:pPr>
        <w:pStyle w:val="Heading3"/>
        <w:rPr>
          <w:b w:val="0"/>
          <w:i w:val="0"/>
          <w:strike w:val="0"/>
        </w:rPr>
      </w:pPr>
      <w:r>
        <w:rPr>
          <w:b w:val="0"/>
          <w:i w:val="0"/>
          <w:strike w:val="0"/>
        </w:rPr>
        <w:t>Feedback &amp; Improvement</w:t>
      </w:r>
    </w:p>
    <w:p>
      <w:pPr>
        <w:rPr>
          <w:b w:val="0"/>
          <w:i w:val="0"/>
          <w:strike w:val="0"/>
        </w:rPr>
      </w:pPr>
      <w:r>
        <w:rPr>
          <w:b/>
          <w:i w:val="0"/>
          <w:strike w:val="0"/>
        </w:rPr>
        <w:t>25. How will you collect feedback on the system once launched?</w:t>
      </w:r>
    </w:p>
    <w:p>
      <w:pPr>
        <w:rPr>
          <w:b w:val="0"/>
          <w:i w:val="0"/>
          <w:strike w:val="0"/>
        </w:rPr>
      </w:pPr>
      <w:r>
        <w:rPr>
          <w:b/>
          <w:i w:val="0"/>
          <w:strike w:val="0"/>
        </w:rPr>
        <w:t>26. Who decides what features get added or changed?</w:t>
      </w:r>
    </w:p>
    <w:p>
      <w:pPr>
        <w:rPr>
          <w:b w:val="0"/>
          <w:i w:val="0"/>
          <w:strike w:val="0"/>
        </w:rPr>
      </w:pPr>
      <w:r>
        <w:rPr>
          <w:b/>
          <w:i w:val="0"/>
          <w:strike w:val="0"/>
        </w:rPr>
        <w:t>27. What's your tolerance for bugs or issues in Phase 1?</w:t>
      </w:r>
    </w:p>
    <w:p>
      <w:pPr>
        <w:rPr>
          <w:b w:val="0"/>
          <w:i w:val="0"/>
          <w:strike w:val="0"/>
        </w:rPr>
      </w:pPr>
      <w:r>
        <w:rPr>
          <w:b/>
          <w:i w:val="0"/>
          <w:strike w:val="0"/>
        </w:rPr>
        <w:t>28. How quickly do you expect fixes or updates?</w:t>
      </w:r>
    </w:p>
    <w:p>
      <w:pPr>
        <w:rPr>
          <w:b w:val="0"/>
          <w:i w:val="0"/>
          <w:strike w:val="0"/>
        </w:rPr>
      </w:pPr>
      <w:r>
        <w:rPr>
          <w:b/>
          <w:i w:val="0"/>
          <w:strike w:val="0"/>
        </w:rPr>
        <w:t>29. What would make you say "pause, this isn't working"?</w:t>
      </w:r>
    </w:p>
    <w:p>
      <w:pPr>
        <w:rPr>
          <w:b w:val="0"/>
          <w:i w:val="0"/>
          <w:strike w:val="0"/>
        </w:rPr>
      </w:pPr>
      <w:r>
        <w:rPr>
          <w:b/>
          <w:i w:val="0"/>
          <w:strike w:val="0"/>
        </w:rPr>
        <w:t>30. What would make you say "double down, this is working great"?</w:t>
      </w:r>
    </w:p>
    <w:p>
      <w:pPr>
        <w:rPr>
          <w:b w:val="0"/>
          <w:i w:val="0"/>
          <w:strike w:val="0"/>
        </w:rPr>
      </w:pPr>
      <w:r>
        <w:pict>
          <v:rect id="_x0000_i1028" style="width:468pt;height:1.5pt" o:hrpct="1000" o:hrstd="t" o:hr="t" filled="t" fillcolor="gray" stroked="f">
            <v:path strokeok="f"/>
          </v:rect>
        </w:pict>
      </w:r>
    </w:p>
    <w:p>
      <w:pPr>
        <w:pStyle w:val="Heading2"/>
        <w:rPr>
          <w:b w:val="0"/>
          <w:i w:val="0"/>
          <w:strike w:val="0"/>
        </w:rPr>
      </w:pPr>
      <w:r>
        <w:rPr>
          <w:b w:val="0"/>
          <w:i w:val="0"/>
          <w:strike w:val="0"/>
        </w:rPr>
        <w:t>Submission Instructions</w:t>
      </w:r>
    </w:p>
    <w:p>
      <w:pPr>
        <w:rPr>
          <w:b w:val="0"/>
          <w:i w:val="0"/>
          <w:strike w:val="0"/>
        </w:rPr>
      </w:pPr>
      <w:r>
        <w:rPr>
          <w:b/>
          <w:i w:val="0"/>
          <w:strike w:val="0"/>
        </w:rPr>
        <w:t>1. Save this document with your responses</w:t>
      </w:r>
    </w:p>
    <w:p>
      <w:pPr>
        <w:rPr>
          <w:b w:val="0"/>
          <w:i w:val="0"/>
          <w:strike w:val="0"/>
        </w:rPr>
      </w:pPr>
      <w:r>
        <w:rPr>
          <w:b/>
          <w:i w:val="0"/>
          <w:strike w:val="0"/>
        </w:rPr>
        <w:t>2. Upload to your CLIENT-[NUMBER] Google Drive folder</w:t>
      </w:r>
    </w:p>
    <w:p>
      <w:pPr>
        <w:rPr>
          <w:b w:val="0"/>
          <w:i w:val="0"/>
          <w:strike w:val="0"/>
        </w:rPr>
      </w:pPr>
      <w:r>
        <w:rPr>
          <w:b/>
          <w:i w:val="0"/>
          <w:strike w:val="0"/>
        </w:rPr>
        <w:t>3. Include any supporting materials:</w:t>
      </w:r>
    </w:p>
    <w:p>
      <w:pPr>
        <w:numPr>
          <w:ilvl w:val="0"/>
          <w:numId w:val="1"/>
        </w:numPr>
        <w:rPr>
          <w:b w:val="0"/>
          <w:i w:val="0"/>
          <w:strike w:val="0"/>
        </w:rPr>
      </w:pPr>
      <w:r>
        <w:rPr>
          <w:b w:val="0"/>
          <w:i w:val="0"/>
          <w:strike w:val="0"/>
        </w:rPr>
        <w:t>Screenshots of current CRM or tools</w:t>
      </w:r>
    </w:p>
    <w:p>
      <w:pPr>
        <w:numPr>
          <w:ilvl w:val="0"/>
          <w:numId w:val="1"/>
        </w:numPr>
        <w:rPr>
          <w:b w:val="0"/>
          <w:i w:val="0"/>
          <w:strike w:val="0"/>
        </w:rPr>
      </w:pPr>
      <w:r>
        <w:rPr>
          <w:b w:val="0"/>
          <w:i w:val="0"/>
          <w:strike w:val="0"/>
        </w:rPr>
        <w:t>Pipeline stage views</w:t>
      </w:r>
    </w:p>
    <w:p>
      <w:pPr>
        <w:numPr>
          <w:ilvl w:val="0"/>
          <w:numId w:val="1"/>
        </w:numPr>
        <w:rPr>
          <w:b w:val="0"/>
          <w:i w:val="0"/>
          <w:strike w:val="0"/>
        </w:rPr>
      </w:pPr>
      <w:r>
        <w:rPr>
          <w:b w:val="0"/>
          <w:i w:val="0"/>
          <w:strike w:val="0"/>
        </w:rPr>
        <w:t>Email templates or automation examples</w:t>
      </w:r>
    </w:p>
    <w:p>
      <w:pPr>
        <w:numPr>
          <w:ilvl w:val="0"/>
          <w:numId w:val="1"/>
        </w:numPr>
        <w:rPr>
          <w:b w:val="0"/>
          <w:i w:val="0"/>
          <w:strike w:val="0"/>
        </w:rPr>
      </w:pPr>
      <w:r>
        <w:rPr>
          <w:b w:val="0"/>
          <w:i w:val="0"/>
          <w:strike w:val="0"/>
        </w:rPr>
        <w:t>Folder structure examples</w:t>
      </w:r>
    </w:p>
    <w:p>
      <w:pPr>
        <w:numPr>
          <w:ilvl w:val="0"/>
          <w:numId w:val="1"/>
        </w:numPr>
        <w:rPr>
          <w:b w:val="0"/>
          <w:i w:val="0"/>
          <w:strike w:val="0"/>
        </w:rPr>
      </w:pPr>
      <w:r>
        <w:rPr>
          <w:b w:val="0"/>
          <w:i w:val="0"/>
          <w:strike w:val="0"/>
        </w:rPr>
        <w:t>Current SOPs or checklists</w:t>
      </w:r>
    </w:p>
    <w:p>
      <w:pPr>
        <w:numPr>
          <w:ilvl w:val="0"/>
          <w:numId w:val="1"/>
        </w:numPr>
        <w:rPr>
          <w:b w:val="0"/>
          <w:i w:val="0"/>
          <w:strike w:val="0"/>
        </w:rPr>
      </w:pPr>
      <w:r>
        <w:rPr>
          <w:b w:val="0"/>
          <w:i w:val="0"/>
          <w:strike w:val="0"/>
        </w:rPr>
        <w:t>Sample deal packages or submissions</w:t>
      </w:r>
    </w:p>
    <w:p>
      <w:pPr>
        <w:numPr>
          <w:ilvl w:val="0"/>
          <w:numId w:val="1"/>
        </w:numPr>
        <w:rPr>
          <w:b w:val="0"/>
          <w:i w:val="0"/>
          <w:strike w:val="0"/>
        </w:rPr>
      </w:pPr>
      <w:r>
        <w:rPr>
          <w:b w:val="0"/>
          <w:i w:val="0"/>
          <w:strike w:val="0"/>
        </w:rPr>
        <w:t>Doc collection templates</w:t>
      </w:r>
    </w:p>
    <w:p>
      <w:pPr>
        <w:rPr>
          <w:b w:val="0"/>
          <w:i w:val="0"/>
          <w:strike w:val="0"/>
        </w:rPr>
      </w:pPr>
      <w:r>
        <w:rPr>
          <w:b/>
          <w:i w:val="0"/>
          <w:strike w:val="0"/>
        </w:rPr>
        <w:t>4. Schedule follow-up call to discuss findings</w:t>
      </w:r>
    </w:p>
    <w:p>
      <w:pPr>
        <w:rPr>
          <w:b w:val="0"/>
          <w:i w:val="0"/>
          <w:strike w:val="0"/>
        </w:rPr>
      </w:pPr>
      <w:r>
        <w:rPr>
          <w:b/>
          <w:i w:val="0"/>
          <w:strike w:val="0"/>
        </w:rPr>
        <w:t>Estimated review time after submission: 24-48 hours</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tabs>
          <w:tab w:val="num" w:pos="720"/>
        </w:tabs>
        <w:ind w:left="720" w:hanging="360"/>
      </w:pPr>
      <w:rPr>
        <w:rFonts w:ascii="Courier New" w:hAnsi="Courier New"/>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US" w:bidi="ar-SA"/>
      </w:rPr>
    </w:rPrDefault>
    <w:pPrDefault>
      <w:pPr>
        <w:spacing w:after="16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EF7B9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F7B96"/>
    <w:pPr>
      <w:keepNext/>
      <w:spacing w:before="240" w:after="60"/>
      <w:outlineLvl w:val="2"/>
    </w:pPr>
    <w:rPr>
      <w:rFonts w:ascii="Arial" w:hAnsi="Arial" w:cs="Arial"/>
      <w:b/>
      <w:bCs/>
      <w:sz w:val="26"/>
      <w:szCs w:val="26"/>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