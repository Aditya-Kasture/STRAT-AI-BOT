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55CF" w14:textId="77777777" w:rsidR="00774D9B" w:rsidRDefault="00000000">
      <w:pPr>
        <w:pStyle w:val="Heading1"/>
        <w:rPr>
          <w:b w:val="0"/>
        </w:rPr>
      </w:pPr>
      <w:r>
        <w:rPr>
          <w:b w:val="0"/>
        </w:rPr>
        <w:t>Commercial Real Estate Lender Operations: Discovery &amp; Design Audit</w:t>
      </w:r>
    </w:p>
    <w:p w14:paraId="7E16BE63" w14:textId="77777777" w:rsidR="00774D9B" w:rsidRDefault="00000000">
      <w:r>
        <w:rPr>
          <w:b/>
        </w:rPr>
        <w:t>Project Type:</w:t>
      </w:r>
      <w:r>
        <w:t xml:space="preserve"> Loan Origination System (LOS) Automation &amp; Workflow Optimization</w:t>
      </w:r>
      <w:r>
        <w:br/>
      </w:r>
      <w:r>
        <w:rPr>
          <w:b/>
        </w:rPr>
        <w:t>Client Type:</w:t>
      </w:r>
      <w:r>
        <w:t xml:space="preserve"> Commercial Real Estate Lender</w:t>
      </w:r>
      <w:r>
        <w:br/>
      </w:r>
      <w:r>
        <w:rPr>
          <w:b/>
        </w:rPr>
        <w:t>Timeline:</w:t>
      </w:r>
      <w:r>
        <w:t xml:space="preserve"> 3-5 weeks (Discovery → Design → Build)</w:t>
      </w:r>
      <w:r>
        <w:br/>
      </w:r>
      <w:r>
        <w:rPr>
          <w:b/>
        </w:rPr>
        <w:t>Deliverable:</w:t>
      </w:r>
      <w:r>
        <w:t xml:space="preserve"> Complete operational audit for lending automation roadmap</w:t>
      </w:r>
      <w:r>
        <w:br/>
      </w:r>
      <w:r>
        <w:rPr>
          <w:b/>
        </w:rPr>
        <w:t>Tech Stack:</w:t>
      </w:r>
      <w:r>
        <w:t xml:space="preserve"> Encompass/Salesforce LOS, </w:t>
      </w:r>
      <w:proofErr w:type="spellStart"/>
      <w:r>
        <w:t>DocuSign</w:t>
      </w:r>
      <w:proofErr w:type="spellEnd"/>
      <w:r>
        <w:t>, Blend, Make.com, Python, Credit APIs</w:t>
      </w:r>
    </w:p>
    <w:p w14:paraId="4992D426" w14:textId="77777777" w:rsidR="00774D9B" w:rsidRDefault="00000000">
      <w:r>
        <w:pict w14:anchorId="38A40A99">
          <v:rect id="_x0000_i1025" style="width:468pt;height:1.5pt" o:hrstd="t" o:hr="t" fillcolor="gray" stroked="f">
            <v:path strokeok="f"/>
          </v:rect>
        </w:pict>
      </w:r>
    </w:p>
    <w:p w14:paraId="20E19D22" w14:textId="77777777" w:rsidR="00774D9B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>Executive Summary</w:t>
      </w:r>
    </w:p>
    <w:p w14:paraId="0A55E757" w14:textId="64626E5E" w:rsidR="00774D9B" w:rsidRDefault="00000000">
      <w:r>
        <w:t xml:space="preserve">This audit captures the complete operational blueprint of a commercial real estate lending operation to design and implement end-to-end automation. The goal is to eliminate manual underwriting </w:t>
      </w:r>
      <w:r w:rsidR="004B72C7">
        <w:t>busy work</w:t>
      </w:r>
      <w:r>
        <w:t>, reduce time-to-funding, and scale loan capacity without adding headcount.</w:t>
      </w:r>
    </w:p>
    <w:p w14:paraId="1C989ABF" w14:textId="77777777" w:rsidR="00774D9B" w:rsidRDefault="00000000">
      <w:r>
        <w:rPr>
          <w:b/>
        </w:rPr>
        <w:t>What This Audit Delivers:</w:t>
      </w:r>
    </w:p>
    <w:p w14:paraId="25755653" w14:textId="77777777" w:rsidR="00774D9B" w:rsidRDefault="00000000">
      <w:pPr>
        <w:numPr>
          <w:ilvl w:val="0"/>
          <w:numId w:val="1"/>
        </w:numPr>
      </w:pPr>
      <w:r>
        <w:t>Complete understanding of current loan flow from application → funding</w:t>
      </w:r>
    </w:p>
    <w:p w14:paraId="217D65D4" w14:textId="77777777" w:rsidR="00774D9B" w:rsidRDefault="00000000">
      <w:pPr>
        <w:numPr>
          <w:ilvl w:val="0"/>
          <w:numId w:val="1"/>
        </w:numPr>
      </w:pPr>
      <w:r>
        <w:t>Identification of automation opportunities in underwriting, doc collection, and compliance</w:t>
      </w:r>
    </w:p>
    <w:p w14:paraId="62B827EB" w14:textId="77777777" w:rsidR="00774D9B" w:rsidRDefault="00000000">
      <w:pPr>
        <w:numPr>
          <w:ilvl w:val="0"/>
          <w:numId w:val="1"/>
        </w:numPr>
      </w:pPr>
      <w:r>
        <w:t>Foundation for building custom LOS workflows, credit decisioning engines, and AI underwriting assistants</w:t>
      </w:r>
    </w:p>
    <w:p w14:paraId="4DE03B29" w14:textId="77777777" w:rsidR="00774D9B" w:rsidRDefault="00000000">
      <w:pPr>
        <w:numPr>
          <w:ilvl w:val="0"/>
          <w:numId w:val="1"/>
        </w:numPr>
      </w:pPr>
      <w:r>
        <w:t>Roadmap for scaling from X loans/month to Y loans/month with same team size</w:t>
      </w:r>
    </w:p>
    <w:p w14:paraId="2E4A771A" w14:textId="77777777" w:rsidR="00774D9B" w:rsidRDefault="00000000">
      <w:r>
        <w:rPr>
          <w:b/>
        </w:rPr>
        <w:t>Audit Structure:</w:t>
      </w:r>
    </w:p>
    <w:p w14:paraId="79C7E6CD" w14:textId="77777777" w:rsidR="00774D9B" w:rsidRDefault="00000000">
      <w:pPr>
        <w:numPr>
          <w:ilvl w:val="0"/>
          <w:numId w:val="1"/>
        </w:numPr>
      </w:pPr>
      <w:r>
        <w:rPr>
          <w:b/>
        </w:rPr>
        <w:t>Part 1 (15-20 min):</w:t>
      </w:r>
      <w:r>
        <w:t xml:space="preserve"> Snapshot - quick gut-check answers to understand priorities</w:t>
      </w:r>
    </w:p>
    <w:p w14:paraId="04EE35D2" w14:textId="77777777" w:rsidR="00774D9B" w:rsidRDefault="00000000">
      <w:pPr>
        <w:numPr>
          <w:ilvl w:val="0"/>
          <w:numId w:val="1"/>
        </w:numPr>
      </w:pPr>
      <w:r>
        <w:rPr>
          <w:b/>
        </w:rPr>
        <w:t>Part 2 (1-2 hours):</w:t>
      </w:r>
      <w:r>
        <w:t xml:space="preserve"> Deep operational audit - detailed workflows, systems, and pain points</w:t>
      </w:r>
    </w:p>
    <w:p w14:paraId="419369C5" w14:textId="77777777" w:rsidR="00774D9B" w:rsidRDefault="00000000">
      <w:pPr>
        <w:numPr>
          <w:ilvl w:val="0"/>
          <w:numId w:val="1"/>
        </w:numPr>
      </w:pPr>
      <w:r>
        <w:rPr>
          <w:b/>
        </w:rPr>
        <w:t>Part 3 (45-60 min):</w:t>
      </w:r>
      <w:r>
        <w:t xml:space="preserve"> Team adoption &amp; training readiness</w:t>
      </w:r>
    </w:p>
    <w:p w14:paraId="4F4D720C" w14:textId="77777777" w:rsidR="00774D9B" w:rsidRDefault="00000000">
      <w:r>
        <w:pict w14:anchorId="083767A0">
          <v:rect id="_x0000_i1026" style="width:468pt;height:1.5pt" o:hrstd="t" o:hr="t" fillcolor="gray" stroked="f">
            <v:path strokeok="f"/>
          </v:rect>
        </w:pict>
      </w:r>
    </w:p>
    <w:p w14:paraId="691D1B23" w14:textId="77777777" w:rsidR="00774D9B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>PART 1: Snapshot Audit (15-20 minutes)</w:t>
      </w:r>
    </w:p>
    <w:p w14:paraId="1CA6F352" w14:textId="77777777" w:rsidR="00774D9B" w:rsidRDefault="00000000">
      <w:r>
        <w:rPr>
          <w:b/>
        </w:rPr>
        <w:t>Instructions:</w:t>
      </w:r>
      <w:r>
        <w:t xml:space="preserve"> Answer quickly from the gut. Short bullets are fine. If you're unsure, write "unknown." Add examples/screenshots where helpful (LOS screenshots, underwriting checklists, condition templates).</w:t>
      </w:r>
    </w:p>
    <w:p w14:paraId="4BD14FF4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Business Overview</w:t>
      </w:r>
    </w:p>
    <w:p w14:paraId="37F52233" w14:textId="77777777" w:rsidR="00774D9B" w:rsidRDefault="00000000">
      <w:r>
        <w:rPr>
          <w:b/>
        </w:rPr>
        <w:t xml:space="preserve">1. In one sentence, what </w:t>
      </w:r>
      <w:proofErr w:type="gramStart"/>
      <w:r>
        <w:rPr>
          <w:b/>
        </w:rPr>
        <w:t>does</w:t>
      </w:r>
      <w:proofErr w:type="gramEnd"/>
      <w:r>
        <w:rPr>
          <w:b/>
        </w:rPr>
        <w:t xml:space="preserve"> your lending operation </w:t>
      </w:r>
      <w:proofErr w:type="gramStart"/>
      <w:r>
        <w:rPr>
          <w:b/>
        </w:rPr>
        <w:t>actually do</w:t>
      </w:r>
      <w:proofErr w:type="gramEnd"/>
      <w:r>
        <w:rPr>
          <w:b/>
        </w:rPr>
        <w:t xml:space="preserve"> today?</w:t>
      </w:r>
    </w:p>
    <w:p w14:paraId="522DE135" w14:textId="77777777" w:rsidR="00774D9B" w:rsidRDefault="00000000">
      <w:r>
        <w:rPr>
          <w:b/>
        </w:rPr>
        <w:t>2. What loan types do you want the system optimized for first?</w:t>
      </w:r>
    </w:p>
    <w:p w14:paraId="4525908F" w14:textId="77777777" w:rsidR="00774D9B" w:rsidRDefault="00000000">
      <w:r>
        <w:rPr>
          <w:b/>
        </w:rPr>
        <w:t>3. What loan types do you want the system to screen out automatically?</w:t>
      </w:r>
    </w:p>
    <w:p w14:paraId="4D27A3C7" w14:textId="77777777" w:rsidR="00774D9B" w:rsidRDefault="00000000">
      <w:r>
        <w:rPr>
          <w:b/>
        </w:rPr>
        <w:t>4. If the system only fixed ONE thing in the next 30 days, what should it be?</w:t>
      </w:r>
    </w:p>
    <w:p w14:paraId="04C2DD5E" w14:textId="77777777" w:rsidR="00774D9B" w:rsidRDefault="00000000">
      <w:r>
        <w:rPr>
          <w:b/>
        </w:rPr>
        <w:t>5. What does a "perfect loan" look like (size, borrower type, property type, LTV, DSCR)?</w:t>
      </w:r>
    </w:p>
    <w:p w14:paraId="42B30AFB" w14:textId="77777777" w:rsidR="00774D9B" w:rsidRDefault="00000000">
      <w:r>
        <w:pict w14:anchorId="508F2902">
          <v:rect id="_x0000_i1027" style="width:468pt;height:1.5pt" o:hrstd="t" o:hr="t" fillcolor="gray" stroked="f">
            <v:path strokeok="f"/>
          </v:rect>
        </w:pict>
      </w:r>
    </w:p>
    <w:p w14:paraId="69B922FC" w14:textId="77777777" w:rsidR="00774D9B" w:rsidRDefault="00000000">
      <w:pPr>
        <w:pStyle w:val="Heading3"/>
        <w:rPr>
          <w:b w:val="0"/>
        </w:rPr>
      </w:pPr>
      <w:r>
        <w:rPr>
          <w:b w:val="0"/>
        </w:rPr>
        <w:lastRenderedPageBreak/>
        <w:t>Volume &amp; Capacity</w:t>
      </w:r>
    </w:p>
    <w:p w14:paraId="7E801BA6" w14:textId="77777777" w:rsidR="00774D9B" w:rsidRDefault="00000000">
      <w:r>
        <w:rPr>
          <w:b/>
        </w:rPr>
        <w:t>6. How many loan applications hit your desk in a typical week?</w:t>
      </w:r>
    </w:p>
    <w:p w14:paraId="13B1A40C" w14:textId="77777777" w:rsidR="00774D9B" w:rsidRDefault="00000000">
      <w:r>
        <w:rPr>
          <w:b/>
        </w:rPr>
        <w:t>7. How many make it past your initial credit screening?</w:t>
      </w:r>
    </w:p>
    <w:p w14:paraId="20EF13D6" w14:textId="77777777" w:rsidR="00774D9B" w:rsidRDefault="00000000">
      <w:r>
        <w:rPr>
          <w:b/>
        </w:rPr>
        <w:t>8. How many loans can you realistically process without stress today?</w:t>
      </w:r>
    </w:p>
    <w:p w14:paraId="0ED8CA6B" w14:textId="77777777" w:rsidR="00774D9B" w:rsidRDefault="00000000">
      <w:r>
        <w:rPr>
          <w:b/>
        </w:rPr>
        <w:t>9. Where do loans bottleneck most often (intake, underwriting, docs, closing)?</w:t>
      </w:r>
    </w:p>
    <w:p w14:paraId="2DDA1DE6" w14:textId="77777777" w:rsidR="00774D9B" w:rsidRDefault="00000000">
      <w:r>
        <w:rPr>
          <w:b/>
        </w:rPr>
        <w:t>10. If volume doubled tomorrow, what would break first?</w:t>
      </w:r>
    </w:p>
    <w:p w14:paraId="23B9CEC8" w14:textId="77777777" w:rsidR="00774D9B" w:rsidRDefault="00000000">
      <w:r>
        <w:pict w14:anchorId="1F25214C">
          <v:rect id="_x0000_i1028" style="width:468pt;height:1.5pt" o:hrstd="t" o:hr="t" fillcolor="gray" stroked="f">
            <v:path strokeok="f"/>
          </v:rect>
        </w:pict>
      </w:r>
    </w:p>
    <w:p w14:paraId="2A3E9A69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Loan Lifecycle &amp; Workflow</w:t>
      </w:r>
    </w:p>
    <w:p w14:paraId="3EB67A1F" w14:textId="77777777" w:rsidR="00774D9B" w:rsidRDefault="00000000">
      <w:r>
        <w:rPr>
          <w:b/>
        </w:rPr>
        <w:t>11. List the stages a loan goes through from application → funding (bullet points).</w:t>
      </w:r>
    </w:p>
    <w:p w14:paraId="7977D824" w14:textId="77777777" w:rsidR="00774D9B" w:rsidRDefault="00000000">
      <w:r>
        <w:rPr>
          <w:b/>
        </w:rPr>
        <w:t>12. Where do humans have to be involved today?</w:t>
      </w:r>
    </w:p>
    <w:p w14:paraId="05ABD7F7" w14:textId="77777777" w:rsidR="00774D9B" w:rsidRDefault="00000000">
      <w:r>
        <w:rPr>
          <w:b/>
        </w:rPr>
        <w:t>13. Where are humans involved only because "that's how it's always been"?</w:t>
      </w:r>
    </w:p>
    <w:p w14:paraId="2C88CE03" w14:textId="77777777" w:rsidR="00774D9B" w:rsidRDefault="00000000">
      <w:r>
        <w:rPr>
          <w:b/>
        </w:rPr>
        <w:t>14. What step do you personally touch on almost every loan?</w:t>
      </w:r>
    </w:p>
    <w:p w14:paraId="1754142C" w14:textId="77777777" w:rsidR="00774D9B" w:rsidRDefault="00000000">
      <w:r>
        <w:rPr>
          <w:b/>
        </w:rPr>
        <w:t>15. What step do you wish you never had to touch again?</w:t>
      </w:r>
    </w:p>
    <w:p w14:paraId="0F968F9D" w14:textId="77777777" w:rsidR="00774D9B" w:rsidRDefault="00000000">
      <w:r>
        <w:rPr>
          <w:b/>
        </w:rPr>
        <w:t>16. Where do you lose the most time per loan?</w:t>
      </w:r>
    </w:p>
    <w:p w14:paraId="1E103348" w14:textId="77777777" w:rsidR="00774D9B" w:rsidRDefault="00000000">
      <w:r>
        <w:pict w14:anchorId="6E7B25D7">
          <v:rect id="_x0000_i1029" style="width:468pt;height:1.5pt" o:hrstd="t" o:hr="t" fillcolor="gray" stroked="f">
            <v:path strokeok="f"/>
          </v:rect>
        </w:pict>
      </w:r>
    </w:p>
    <w:p w14:paraId="6E8C224D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Systems &amp; Tools</w:t>
      </w:r>
    </w:p>
    <w:p w14:paraId="110CD950" w14:textId="77777777" w:rsidR="00774D9B" w:rsidRDefault="00000000">
      <w:r>
        <w:rPr>
          <w:b/>
        </w:rPr>
        <w:t>17. What is the single system you want to be the source of truth?</w:t>
      </w:r>
    </w:p>
    <w:p w14:paraId="34F996EC" w14:textId="77777777" w:rsidR="00774D9B" w:rsidRDefault="00000000">
      <w:r>
        <w:rPr>
          <w:b/>
        </w:rPr>
        <w:t>18. What systems are used today but shouldn't be?</w:t>
      </w:r>
    </w:p>
    <w:p w14:paraId="661FB2CD" w14:textId="77777777" w:rsidR="00774D9B" w:rsidRDefault="00000000">
      <w:r>
        <w:rPr>
          <w:b/>
        </w:rPr>
        <w:t>19. Where does data get duplicated or re-entered?</w:t>
      </w:r>
    </w:p>
    <w:p w14:paraId="691B3EDB" w14:textId="77777777" w:rsidR="00774D9B" w:rsidRDefault="00000000">
      <w:r>
        <w:rPr>
          <w:b/>
        </w:rPr>
        <w:t>20. Where does information live only in your head?</w:t>
      </w:r>
    </w:p>
    <w:p w14:paraId="55475656" w14:textId="77777777" w:rsidR="00774D9B" w:rsidRDefault="00000000">
      <w:r>
        <w:rPr>
          <w:b/>
        </w:rPr>
        <w:t>21. What tool do you open first every morning?</w:t>
      </w:r>
    </w:p>
    <w:p w14:paraId="2CC807F8" w14:textId="77777777" w:rsidR="00774D9B" w:rsidRDefault="00000000">
      <w:r>
        <w:rPr>
          <w:b/>
        </w:rPr>
        <w:t>22. What tool do you hate opening?</w:t>
      </w:r>
    </w:p>
    <w:p w14:paraId="10E6900F" w14:textId="77777777" w:rsidR="00774D9B" w:rsidRDefault="00000000">
      <w:r>
        <w:pict w14:anchorId="0567A305">
          <v:rect id="_x0000_i1030" style="width:468pt;height:1.5pt" o:hrstd="t" o:hr="t" fillcolor="gray" stroked="f">
            <v:path strokeok="f"/>
          </v:rect>
        </w:pict>
      </w:r>
    </w:p>
    <w:p w14:paraId="7831568E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Application &amp; Intake</w:t>
      </w:r>
    </w:p>
    <w:p w14:paraId="17D26DE4" w14:textId="77777777" w:rsidR="00774D9B" w:rsidRDefault="00000000">
      <w:r>
        <w:rPr>
          <w:b/>
        </w:rPr>
        <w:t xml:space="preserve">23. How do loan applications </w:t>
      </w:r>
      <w:proofErr w:type="gramStart"/>
      <w:r>
        <w:rPr>
          <w:b/>
        </w:rPr>
        <w:t>most commonly come</w:t>
      </w:r>
      <w:proofErr w:type="gramEnd"/>
      <w:r>
        <w:rPr>
          <w:b/>
        </w:rPr>
        <w:t xml:space="preserve"> in today (broker portal, direct borrower, email)?</w:t>
      </w:r>
    </w:p>
    <w:p w14:paraId="7ECE714E" w14:textId="77777777" w:rsidR="00774D9B" w:rsidRDefault="00000000">
      <w:r>
        <w:rPr>
          <w:b/>
        </w:rPr>
        <w:t>24. What information do you need to make a YES/NO credit decision fast?</w:t>
      </w:r>
    </w:p>
    <w:p w14:paraId="50DDC75A" w14:textId="77777777" w:rsidR="00774D9B" w:rsidRDefault="00000000">
      <w:r>
        <w:rPr>
          <w:b/>
        </w:rPr>
        <w:t>25. What's an automatic decline?</w:t>
      </w:r>
    </w:p>
    <w:p w14:paraId="6735B803" w14:textId="77777777" w:rsidR="00774D9B" w:rsidRDefault="00000000">
      <w:r>
        <w:rPr>
          <w:b/>
        </w:rPr>
        <w:t>26. What's an obvious approval?</w:t>
      </w:r>
    </w:p>
    <w:p w14:paraId="12E12FA6" w14:textId="77777777" w:rsidR="00774D9B" w:rsidRDefault="00000000">
      <w:r>
        <w:rPr>
          <w:b/>
        </w:rPr>
        <w:t>27. How long should a credit decision take in the ideal world?</w:t>
      </w:r>
    </w:p>
    <w:p w14:paraId="63ED9DA3" w14:textId="77777777" w:rsidR="00774D9B" w:rsidRDefault="00000000">
      <w:r>
        <w:rPr>
          <w:b/>
        </w:rPr>
        <w:t>28. What causes slow credit decisions today?</w:t>
      </w:r>
    </w:p>
    <w:p w14:paraId="2DC5681B" w14:textId="77777777" w:rsidR="00774D9B" w:rsidRDefault="00000000">
      <w:r>
        <w:lastRenderedPageBreak/>
        <w:pict w14:anchorId="73E5984E">
          <v:rect id="_x0000_i1031" style="width:468pt;height:1.5pt" o:hrstd="t" o:hr="t" fillcolor="gray" stroked="f">
            <v:path strokeok="f"/>
          </v:rect>
        </w:pict>
      </w:r>
    </w:p>
    <w:p w14:paraId="0937B13F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Document &amp; Compliance Management</w:t>
      </w:r>
    </w:p>
    <w:p w14:paraId="389784C5" w14:textId="77777777" w:rsidR="00774D9B" w:rsidRDefault="00000000">
      <w:r>
        <w:rPr>
          <w:b/>
        </w:rPr>
        <w:t>29. What document is always missing or incomplete first?</w:t>
      </w:r>
    </w:p>
    <w:p w14:paraId="27CD4CF7" w14:textId="77777777" w:rsidR="00774D9B" w:rsidRDefault="00000000">
      <w:r>
        <w:rPr>
          <w:b/>
        </w:rPr>
        <w:t>30. What document causes the most follow-ups?</w:t>
      </w:r>
    </w:p>
    <w:p w14:paraId="0A0E5994" w14:textId="77777777" w:rsidR="00774D9B" w:rsidRDefault="00000000">
      <w:r>
        <w:rPr>
          <w:b/>
        </w:rPr>
        <w:t>31. What does "loan file complete" mean to you?</w:t>
      </w:r>
    </w:p>
    <w:p w14:paraId="638F3EEE" w14:textId="77777777" w:rsidR="00774D9B" w:rsidRDefault="00000000">
      <w:r>
        <w:rPr>
          <w:b/>
        </w:rPr>
        <w:t>32. What part of document review feels the most repetitive?</w:t>
      </w:r>
    </w:p>
    <w:p w14:paraId="096E2B32" w14:textId="77777777" w:rsidR="00774D9B" w:rsidRDefault="00000000">
      <w:r>
        <w:rPr>
          <w:b/>
        </w:rPr>
        <w:t xml:space="preserve">33. What part of document review feels the </w:t>
      </w:r>
      <w:proofErr w:type="gramStart"/>
      <w:r>
        <w:rPr>
          <w:b/>
        </w:rPr>
        <w:t>most risky</w:t>
      </w:r>
      <w:proofErr w:type="gramEnd"/>
      <w:r>
        <w:rPr>
          <w:b/>
        </w:rPr>
        <w:t xml:space="preserve"> (compliance, fraud, errors)?</w:t>
      </w:r>
    </w:p>
    <w:p w14:paraId="627BE4DE" w14:textId="77777777" w:rsidR="00774D9B" w:rsidRDefault="00000000">
      <w:r>
        <w:rPr>
          <w:b/>
        </w:rPr>
        <w:t>34. What would you trust automation to verify or flag automatically?</w:t>
      </w:r>
    </w:p>
    <w:p w14:paraId="46081255" w14:textId="77777777" w:rsidR="00774D9B" w:rsidRDefault="00000000">
      <w:r>
        <w:pict w14:anchorId="4A10EFF5">
          <v:rect id="_x0000_i1032" style="width:468pt;height:1.5pt" o:hrstd="t" o:hr="t" fillcolor="gray" stroked="f">
            <v:path strokeok="f"/>
          </v:rect>
        </w:pict>
      </w:r>
    </w:p>
    <w:p w14:paraId="3EB4201E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Underwriting Process</w:t>
      </w:r>
    </w:p>
    <w:p w14:paraId="1F41058D" w14:textId="77777777" w:rsidR="00774D9B" w:rsidRDefault="00000000">
      <w:r>
        <w:rPr>
          <w:b/>
        </w:rPr>
        <w:t>35. How many underwriters do you have?</w:t>
      </w:r>
    </w:p>
    <w:p w14:paraId="1C7EC638" w14:textId="77777777" w:rsidR="00774D9B" w:rsidRDefault="00000000">
      <w:r>
        <w:rPr>
          <w:b/>
        </w:rPr>
        <w:t>36. What % of loans need senior underwriter review vs can be handled by junior staff?</w:t>
      </w:r>
    </w:p>
    <w:p w14:paraId="46871D92" w14:textId="77777777" w:rsidR="00774D9B" w:rsidRDefault="00000000">
      <w:r>
        <w:rPr>
          <w:b/>
        </w:rPr>
        <w:t>37. What info must be perfect before underwriting can start?</w:t>
      </w:r>
    </w:p>
    <w:p w14:paraId="488651F7" w14:textId="77777777" w:rsidR="00774D9B" w:rsidRDefault="00000000">
      <w:r>
        <w:rPr>
          <w:b/>
        </w:rPr>
        <w:t xml:space="preserve">38. What back-and-forth with brokers/borrowers is pure </w:t>
      </w:r>
      <w:proofErr w:type="gramStart"/>
      <w:r>
        <w:rPr>
          <w:b/>
        </w:rPr>
        <w:t>busywork</w:t>
      </w:r>
      <w:proofErr w:type="gramEnd"/>
      <w:r>
        <w:rPr>
          <w:b/>
        </w:rPr>
        <w:t>?</w:t>
      </w:r>
    </w:p>
    <w:p w14:paraId="64034818" w14:textId="77777777" w:rsidR="00774D9B" w:rsidRDefault="00000000">
      <w:r>
        <w:rPr>
          <w:b/>
        </w:rPr>
        <w:t>39. What underwriter communication must stay personal and judgment-based?</w:t>
      </w:r>
    </w:p>
    <w:p w14:paraId="6CF1B8FA" w14:textId="77777777" w:rsidR="00774D9B" w:rsidRDefault="00000000">
      <w:r>
        <w:pict w14:anchorId="06D25B28">
          <v:rect id="_x0000_i1033" style="width:468pt;height:1.5pt" o:hrstd="t" o:hr="t" fillcolor="gray" stroked="f">
            <v:path strokeok="f"/>
          </v:rect>
        </w:pict>
      </w:r>
    </w:p>
    <w:p w14:paraId="10523D1E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Team &amp; Users</w:t>
      </w:r>
    </w:p>
    <w:p w14:paraId="3DFF69C3" w14:textId="77777777" w:rsidR="00774D9B" w:rsidRDefault="00000000">
      <w:r>
        <w:rPr>
          <w:b/>
        </w:rPr>
        <w:t>40. Who will use the system daily besides you?</w:t>
      </w:r>
    </w:p>
    <w:p w14:paraId="0A892AB8" w14:textId="77777777" w:rsidR="00774D9B" w:rsidRDefault="00000000">
      <w:r>
        <w:rPr>
          <w:b/>
        </w:rPr>
        <w:t>41. Who will resist it most?</w:t>
      </w:r>
    </w:p>
    <w:p w14:paraId="4B389641" w14:textId="77777777" w:rsidR="00774D9B" w:rsidRDefault="00000000">
      <w:r>
        <w:rPr>
          <w:b/>
        </w:rPr>
        <w:t>42. Who can enforce usage if you're not around?</w:t>
      </w:r>
    </w:p>
    <w:p w14:paraId="54E92B68" w14:textId="77777777" w:rsidR="00774D9B" w:rsidRDefault="00000000">
      <w:r>
        <w:rPr>
          <w:b/>
        </w:rPr>
        <w:t>43. What bad habits do you want the system to kill?</w:t>
      </w:r>
    </w:p>
    <w:p w14:paraId="10330EEC" w14:textId="77777777" w:rsidR="00774D9B" w:rsidRDefault="00000000">
      <w:r>
        <w:rPr>
          <w:b/>
        </w:rPr>
        <w:t>44. What cannot be allowed to happen outside the system?</w:t>
      </w:r>
    </w:p>
    <w:p w14:paraId="11D03AEB" w14:textId="77777777" w:rsidR="00774D9B" w:rsidRDefault="00000000">
      <w:r>
        <w:rPr>
          <w:b/>
        </w:rPr>
        <w:t>45. What would make staff love the system?</w:t>
      </w:r>
    </w:p>
    <w:p w14:paraId="7C711246" w14:textId="77777777" w:rsidR="00774D9B" w:rsidRDefault="00000000">
      <w:r>
        <w:pict w14:anchorId="4EFFB624">
          <v:rect id="_x0000_i1034" style="width:468pt;height:1.5pt" o:hrstd="t" o:hr="t" fillcolor="gray" stroked="f">
            <v:path strokeok="f"/>
          </v:rect>
        </w:pict>
      </w:r>
    </w:p>
    <w:p w14:paraId="18D6FD85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Scale &amp; Growth</w:t>
      </w:r>
    </w:p>
    <w:p w14:paraId="0AC894FC" w14:textId="77777777" w:rsidR="00774D9B" w:rsidRDefault="00000000">
      <w:r>
        <w:rPr>
          <w:b/>
        </w:rPr>
        <w:t>46. How many loans per month can you handle today?</w:t>
      </w:r>
    </w:p>
    <w:p w14:paraId="4C084DD4" w14:textId="77777777" w:rsidR="00774D9B" w:rsidRDefault="00000000">
      <w:r>
        <w:rPr>
          <w:b/>
        </w:rPr>
        <w:t>47. In 6 months, how many loans per month do you want to be funding?</w:t>
      </w:r>
    </w:p>
    <w:p w14:paraId="759EA663" w14:textId="77777777" w:rsidR="00774D9B" w:rsidRDefault="00000000">
      <w:r>
        <w:rPr>
          <w:b/>
        </w:rPr>
        <w:t xml:space="preserve">48. What would make you </w:t>
      </w:r>
      <w:proofErr w:type="gramStart"/>
      <w:r>
        <w:rPr>
          <w:b/>
        </w:rPr>
        <w:t>say</w:t>
      </w:r>
      <w:proofErr w:type="gramEnd"/>
      <w:r>
        <w:rPr>
          <w:b/>
        </w:rPr>
        <w:t xml:space="preserve"> "we're not ready to scale yet"?</w:t>
      </w:r>
    </w:p>
    <w:p w14:paraId="62622524" w14:textId="77777777" w:rsidR="00774D9B" w:rsidRDefault="00000000">
      <w:r>
        <w:rPr>
          <w:b/>
        </w:rPr>
        <w:t>49. What would make you confident to add capacity aggressively?</w:t>
      </w:r>
    </w:p>
    <w:p w14:paraId="6A37B59C" w14:textId="77777777" w:rsidR="00774D9B" w:rsidRDefault="00000000">
      <w:r>
        <w:rPr>
          <w:b/>
        </w:rPr>
        <w:t>50. What would be catastrophic if loan quality or compliance slipped?</w:t>
      </w:r>
    </w:p>
    <w:p w14:paraId="763F1236" w14:textId="77777777" w:rsidR="00774D9B" w:rsidRDefault="00000000">
      <w:r>
        <w:lastRenderedPageBreak/>
        <w:pict w14:anchorId="42FB6E27">
          <v:rect id="_x0000_i1035" style="width:468pt;height:1.5pt" o:hrstd="t" o:hr="t" fillcolor="gray" stroked="f">
            <v:path strokeok="f"/>
          </v:rect>
        </w:pict>
      </w:r>
    </w:p>
    <w:p w14:paraId="6CAA9B13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Partnership &amp; Vision</w:t>
      </w:r>
    </w:p>
    <w:p w14:paraId="680C12AC" w14:textId="77777777" w:rsidR="00774D9B" w:rsidRDefault="00000000">
      <w:r>
        <w:rPr>
          <w:b/>
        </w:rPr>
        <w:t>51. What assumptions do you think I might be making that could be wrong?</w:t>
      </w:r>
    </w:p>
    <w:p w14:paraId="32354A8B" w14:textId="77777777" w:rsidR="00774D9B" w:rsidRDefault="00000000">
      <w:r>
        <w:rPr>
          <w:b/>
        </w:rPr>
        <w:t>52. What scares you most about automating underwriting or loan processing?</w:t>
      </w:r>
    </w:p>
    <w:p w14:paraId="41798C37" w14:textId="77777777" w:rsidR="00774D9B" w:rsidRDefault="00000000">
      <w:r>
        <w:rPr>
          <w:b/>
        </w:rPr>
        <w:t>53. What excites you most about automation?</w:t>
      </w:r>
    </w:p>
    <w:p w14:paraId="6F04EC06" w14:textId="77777777" w:rsidR="00774D9B" w:rsidRDefault="00000000">
      <w:r>
        <w:rPr>
          <w:b/>
        </w:rPr>
        <w:t>54. What would break trust in this partnership?</w:t>
      </w:r>
    </w:p>
    <w:p w14:paraId="2ADF9E6A" w14:textId="77777777" w:rsidR="00774D9B" w:rsidRDefault="00000000">
      <w:r>
        <w:rPr>
          <w:b/>
        </w:rPr>
        <w:t>55. If this works perfectly, how does your day look different?</w:t>
      </w:r>
    </w:p>
    <w:p w14:paraId="5FCD0247" w14:textId="77777777" w:rsidR="00774D9B" w:rsidRDefault="00000000">
      <w:r>
        <w:pict w14:anchorId="42BD974C">
          <v:rect id="_x0000_i1036" style="width:468pt;height:1.5pt" o:hrstd="t" o:hr="t" fillcolor="gray" stroked="f">
            <v:path strokeok="f"/>
          </v:rect>
        </w:pict>
      </w:r>
    </w:p>
    <w:p w14:paraId="56DD395B" w14:textId="77777777" w:rsidR="00774D9B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>PART 2: Deep Top-to-Bottom Audit (1-2+ hours)</w:t>
      </w:r>
    </w:p>
    <w:p w14:paraId="7FEE308C" w14:textId="77777777" w:rsidR="00774D9B" w:rsidRDefault="00000000">
      <w:r>
        <w:rPr>
          <w:b/>
        </w:rPr>
        <w:t>Instructions:</w:t>
      </w:r>
      <w:r>
        <w:t xml:space="preserve"> Answer in full sentences where you can. If you have artifacts, include them: screenshots of LOS views, underwriting checklists, condition templates, exception approval workflows, compliance matrices, closing checklists. If a question doesn't apply, write "N/A."</w:t>
      </w:r>
    </w:p>
    <w:p w14:paraId="6FC9588D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Goals &amp; Success Metrics</w:t>
      </w:r>
    </w:p>
    <w:p w14:paraId="1A57166E" w14:textId="77777777" w:rsidR="00774D9B" w:rsidRDefault="00000000">
      <w:r>
        <w:rPr>
          <w:b/>
        </w:rPr>
        <w:t>1. What is the #1 outcome you want this system to deliver in the next 90 days?</w:t>
      </w:r>
    </w:p>
    <w:p w14:paraId="1A044185" w14:textId="77777777" w:rsidR="00774D9B" w:rsidRDefault="00000000">
      <w:r>
        <w:rPr>
          <w:b/>
        </w:rPr>
        <w:t>2. What are the top 3 pains you want eliminated immediately?</w:t>
      </w:r>
    </w:p>
    <w:p w14:paraId="305250B4" w14:textId="77777777" w:rsidR="00774D9B" w:rsidRDefault="00000000">
      <w:r>
        <w:rPr>
          <w:b/>
        </w:rPr>
        <w:t>3. What does "automate loan processing" mean to you (where does automation start and stop)?</w:t>
      </w:r>
    </w:p>
    <w:p w14:paraId="60EEC482" w14:textId="77777777" w:rsidR="00774D9B" w:rsidRDefault="00000000">
      <w:r>
        <w:rPr>
          <w:b/>
        </w:rPr>
        <w:t>4. What parts must remain manual no matter what (compliance, credit judgment, exceptions)?</w:t>
      </w:r>
    </w:p>
    <w:p w14:paraId="42F59521" w14:textId="77777777" w:rsidR="00774D9B" w:rsidRDefault="00000000">
      <w:r>
        <w:rPr>
          <w:b/>
        </w:rPr>
        <w:t>5. What are your top 5 KPIs today (volume, approval rate, cycle time, pull-through, etc.)?</w:t>
      </w:r>
    </w:p>
    <w:p w14:paraId="6266EE06" w14:textId="77777777" w:rsidR="00774D9B" w:rsidRDefault="00000000">
      <w:r>
        <w:rPr>
          <w:b/>
        </w:rPr>
        <w:t>6. What KPIs would define "Phase 1 success" at 30/60/90 days?</w:t>
      </w:r>
    </w:p>
    <w:p w14:paraId="21C6509F" w14:textId="77777777" w:rsidR="00774D9B" w:rsidRDefault="00000000">
      <w:r>
        <w:rPr>
          <w:b/>
        </w:rPr>
        <w:t>7. What's your target for loans funded/month and volume/month over the next 6 months?</w:t>
      </w:r>
    </w:p>
    <w:p w14:paraId="500FA194" w14:textId="77777777" w:rsidR="00774D9B" w:rsidRDefault="00000000">
      <w:r>
        <w:rPr>
          <w:b/>
        </w:rPr>
        <w:t xml:space="preserve">8. Where are </w:t>
      </w:r>
      <w:proofErr w:type="gramStart"/>
      <w:r>
        <w:rPr>
          <w:b/>
        </w:rPr>
        <w:t>you</w:t>
      </w:r>
      <w:proofErr w:type="gramEnd"/>
      <w:r>
        <w:rPr>
          <w:b/>
        </w:rPr>
        <w:t xml:space="preserve"> capacity-constrained today (underwriting, processors, closers, funding)?</w:t>
      </w:r>
    </w:p>
    <w:p w14:paraId="02B67EFD" w14:textId="77777777" w:rsidR="00774D9B" w:rsidRDefault="00000000">
      <w:r>
        <w:rPr>
          <w:b/>
        </w:rPr>
        <w:t>9. What is the biggest risk if we automate incorrectly?</w:t>
      </w:r>
    </w:p>
    <w:p w14:paraId="2E3269AE" w14:textId="77777777" w:rsidR="00774D9B" w:rsidRDefault="00000000">
      <w:r>
        <w:rPr>
          <w:b/>
        </w:rPr>
        <w:t>10. What is the biggest risk if we do nothing for the next 6 months?</w:t>
      </w:r>
    </w:p>
    <w:p w14:paraId="5F0D13C6" w14:textId="77777777" w:rsidR="00774D9B" w:rsidRDefault="00000000">
      <w:r>
        <w:pict w14:anchorId="7E62233C">
          <v:rect id="_x0000_i1037" style="width:468pt;height:1.5pt" o:hrstd="t" o:hr="t" fillcolor="gray" stroked="f">
            <v:path strokeok="f"/>
          </v:rect>
        </w:pict>
      </w:r>
    </w:p>
    <w:p w14:paraId="13BC826D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Loan Products &amp; Credit Box</w:t>
      </w:r>
    </w:p>
    <w:p w14:paraId="41E44DDD" w14:textId="77777777" w:rsidR="00774D9B" w:rsidRDefault="00000000">
      <w:r>
        <w:rPr>
          <w:b/>
        </w:rPr>
        <w:t>11. What loan products do you offer (SBA 7a, 504, conventional, bridge, etc.)?</w:t>
      </w:r>
    </w:p>
    <w:p w14:paraId="6E8BEEF3" w14:textId="77777777" w:rsidR="00774D9B" w:rsidRDefault="00000000">
      <w:r>
        <w:rPr>
          <w:b/>
        </w:rPr>
        <w:t>12. For each product, what are the key credit box parameters (LTV, DSCR, credit score, etc.)?</w:t>
      </w:r>
    </w:p>
    <w:p w14:paraId="095ACE0D" w14:textId="77777777" w:rsidR="00774D9B" w:rsidRDefault="00000000">
      <w:r>
        <w:rPr>
          <w:b/>
        </w:rPr>
        <w:t>13. What property types do you lend on (owner-occupied CRE, investment, multifamily, etc.)?</w:t>
      </w:r>
    </w:p>
    <w:p w14:paraId="7B9F803E" w14:textId="77777777" w:rsidR="00774D9B" w:rsidRDefault="00000000">
      <w:r>
        <w:rPr>
          <w:b/>
        </w:rPr>
        <w:t>14. What industries or business types are you strongest in?</w:t>
      </w:r>
    </w:p>
    <w:p w14:paraId="3107BB38" w14:textId="77777777" w:rsidR="00774D9B" w:rsidRDefault="00000000">
      <w:r>
        <w:rPr>
          <w:b/>
        </w:rPr>
        <w:t>15. What industries or business types do you avoid?</w:t>
      </w:r>
    </w:p>
    <w:p w14:paraId="10A60E04" w14:textId="77777777" w:rsidR="00774D9B" w:rsidRDefault="00000000">
      <w:r>
        <w:rPr>
          <w:b/>
        </w:rPr>
        <w:t>16. What loan sizes are your sweet spot?</w:t>
      </w:r>
    </w:p>
    <w:p w14:paraId="4D746B8C" w14:textId="77777777" w:rsidR="00774D9B" w:rsidRDefault="00000000">
      <w:r>
        <w:rPr>
          <w:b/>
        </w:rPr>
        <w:lastRenderedPageBreak/>
        <w:t>17. What makes a loan "exception" vs "out of box entirely"?</w:t>
      </w:r>
    </w:p>
    <w:p w14:paraId="064EA744" w14:textId="77777777" w:rsidR="00774D9B" w:rsidRDefault="00000000">
      <w:r>
        <w:rPr>
          <w:b/>
        </w:rPr>
        <w:t>18. Who approves exceptions and what's the process?</w:t>
      </w:r>
    </w:p>
    <w:p w14:paraId="1273812C" w14:textId="77777777" w:rsidR="00774D9B" w:rsidRDefault="00000000">
      <w:r>
        <w:pict w14:anchorId="15EEB2D4">
          <v:rect id="_x0000_i1038" style="width:468pt;height:1.5pt" o:hrstd="t" o:hr="t" fillcolor="gray" stroked="f">
            <v:path strokeok="f"/>
          </v:rect>
        </w:pict>
      </w:r>
    </w:p>
    <w:p w14:paraId="742F2190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Organization &amp; Team</w:t>
      </w:r>
    </w:p>
    <w:p w14:paraId="4F279470" w14:textId="77777777" w:rsidR="00774D9B" w:rsidRDefault="00000000">
      <w:r>
        <w:rPr>
          <w:b/>
        </w:rPr>
        <w:t>19. What is your current org chart (names + roles)?</w:t>
      </w:r>
    </w:p>
    <w:p w14:paraId="3C7661BB" w14:textId="77777777" w:rsidR="00774D9B" w:rsidRDefault="00000000">
      <w:r>
        <w:rPr>
          <w:b/>
        </w:rPr>
        <w:t>20. Who touches a loan from application → funding (list by role)?</w:t>
      </w:r>
    </w:p>
    <w:p w14:paraId="249022FE" w14:textId="77777777" w:rsidR="00774D9B" w:rsidRDefault="00000000">
      <w:r>
        <w:rPr>
          <w:b/>
        </w:rPr>
        <w:t>21. Who owns intake? Who owns underwriting? Who owns closing? Who owns servicing?</w:t>
      </w:r>
    </w:p>
    <w:p w14:paraId="489B3EDE" w14:textId="77777777" w:rsidR="00774D9B" w:rsidRDefault="00000000">
      <w:r>
        <w:rPr>
          <w:b/>
        </w:rPr>
        <w:t>22. What responsibilities do you personally do that you want to delegate first?</w:t>
      </w:r>
    </w:p>
    <w:p w14:paraId="06C7A743" w14:textId="77777777" w:rsidR="00774D9B" w:rsidRDefault="00000000">
      <w:r>
        <w:rPr>
          <w:b/>
        </w:rPr>
        <w:t>23. What tasks do you currently delegate but still have to "check"? Why?</w:t>
      </w:r>
    </w:p>
    <w:p w14:paraId="34687C4C" w14:textId="77777777" w:rsidR="00774D9B" w:rsidRDefault="00000000">
      <w:r>
        <w:rPr>
          <w:b/>
        </w:rPr>
        <w:t>24. Are there VAs, contractors, or part-time help involved? What do they do?</w:t>
      </w:r>
    </w:p>
    <w:p w14:paraId="277549FA" w14:textId="77777777" w:rsidR="00774D9B" w:rsidRDefault="00000000">
      <w:r>
        <w:rPr>
          <w:b/>
        </w:rPr>
        <w:t>25. If you hired 1-2 people tomorrow, what roles would they be?</w:t>
      </w:r>
    </w:p>
    <w:p w14:paraId="59A3B18B" w14:textId="77777777" w:rsidR="00774D9B" w:rsidRDefault="00000000">
      <w:r>
        <w:rPr>
          <w:b/>
        </w:rPr>
        <w:t>26. What roles do you expect to add in the next 3-6 months?</w:t>
      </w:r>
    </w:p>
    <w:p w14:paraId="77DF0466" w14:textId="77777777" w:rsidR="00774D9B" w:rsidRDefault="00000000">
      <w:r>
        <w:rPr>
          <w:b/>
        </w:rPr>
        <w:t>27. What are the biggest skills gaps on the team today?</w:t>
      </w:r>
    </w:p>
    <w:p w14:paraId="41B8B444" w14:textId="77777777" w:rsidR="00774D9B" w:rsidRDefault="00000000">
      <w:r>
        <w:rPr>
          <w:b/>
        </w:rPr>
        <w:t>28. Who will be the internal "system owner" day-to-day?</w:t>
      </w:r>
    </w:p>
    <w:p w14:paraId="65E86E3E" w14:textId="77777777" w:rsidR="00774D9B" w:rsidRDefault="00000000">
      <w:r>
        <w:rPr>
          <w:b/>
        </w:rPr>
        <w:t xml:space="preserve">29. Who </w:t>
      </w:r>
      <w:proofErr w:type="gramStart"/>
      <w:r>
        <w:rPr>
          <w:b/>
        </w:rPr>
        <w:t>approves</w:t>
      </w:r>
      <w:proofErr w:type="gramEnd"/>
      <w:r>
        <w:rPr>
          <w:b/>
        </w:rPr>
        <w:t xml:space="preserve"> new credit policies or workflows?</w:t>
      </w:r>
    </w:p>
    <w:p w14:paraId="20DA1CB0" w14:textId="77777777" w:rsidR="00774D9B" w:rsidRDefault="00000000">
      <w:r>
        <w:rPr>
          <w:b/>
        </w:rPr>
        <w:t>30. Who will train new underwriters or processors?</w:t>
      </w:r>
    </w:p>
    <w:p w14:paraId="6A8B4F72" w14:textId="77777777" w:rsidR="00774D9B" w:rsidRDefault="00000000">
      <w:r>
        <w:pict w14:anchorId="014F3694">
          <v:rect id="_x0000_i1039" style="width:468pt;height:1.5pt" o:hrstd="t" o:hr="t" fillcolor="gray" stroked="f">
            <v:path strokeok="f"/>
          </v:rect>
        </w:pict>
      </w:r>
    </w:p>
    <w:p w14:paraId="7D73BB80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Current Tech Stack</w:t>
      </w:r>
    </w:p>
    <w:p w14:paraId="5BED1DB3" w14:textId="77777777" w:rsidR="00774D9B" w:rsidRDefault="00000000">
      <w:r>
        <w:rPr>
          <w:b/>
        </w:rPr>
        <w:t>31. What Loan Origination System (LOS) are you using today (Encompass, Salesforce, custom, none)?</w:t>
      </w:r>
    </w:p>
    <w:p w14:paraId="32995423" w14:textId="77777777" w:rsidR="00774D9B" w:rsidRDefault="00000000">
      <w:r>
        <w:rPr>
          <w:b/>
        </w:rPr>
        <w:t xml:space="preserve">32. If you have an LOS: what features do you </w:t>
      </w:r>
      <w:proofErr w:type="gramStart"/>
      <w:r>
        <w:rPr>
          <w:b/>
        </w:rPr>
        <w:t>actually use</w:t>
      </w:r>
      <w:proofErr w:type="gramEnd"/>
      <w:r>
        <w:rPr>
          <w:b/>
        </w:rPr>
        <w:t xml:space="preserve"> vs what sits unused?</w:t>
      </w:r>
    </w:p>
    <w:p w14:paraId="3F3DA313" w14:textId="77777777" w:rsidR="00774D9B" w:rsidRDefault="00000000">
      <w:r>
        <w:rPr>
          <w:b/>
        </w:rPr>
        <w:t>33. What email provider (Gmail/Outlook), and do you use shared inboxes?</w:t>
      </w:r>
    </w:p>
    <w:p w14:paraId="3AA5DA02" w14:textId="77777777" w:rsidR="00774D9B" w:rsidRDefault="00000000">
      <w:r>
        <w:rPr>
          <w:b/>
        </w:rPr>
        <w:t xml:space="preserve">34. What calendar tool do you use? Any scheduling </w:t>
      </w:r>
      <w:proofErr w:type="gramStart"/>
      <w:r>
        <w:rPr>
          <w:b/>
        </w:rPr>
        <w:t>tool</w:t>
      </w:r>
      <w:proofErr w:type="gramEnd"/>
      <w:r>
        <w:rPr>
          <w:b/>
        </w:rPr>
        <w:t>?</w:t>
      </w:r>
    </w:p>
    <w:p w14:paraId="07A94ADC" w14:textId="77777777" w:rsidR="00774D9B" w:rsidRDefault="00000000">
      <w:r>
        <w:rPr>
          <w:b/>
        </w:rPr>
        <w:t>35. What do you use for document collection from borrowers/brokers?</w:t>
      </w:r>
    </w:p>
    <w:p w14:paraId="04A97C05" w14:textId="77777777" w:rsidR="00774D9B" w:rsidRDefault="00000000">
      <w:r>
        <w:rPr>
          <w:b/>
        </w:rPr>
        <w:t>36. What do you use for storage (Drive/Dropbox/SharePoint)? Folder conventions?</w:t>
      </w:r>
    </w:p>
    <w:p w14:paraId="750771BA" w14:textId="77777777" w:rsidR="00774D9B" w:rsidRDefault="00000000">
      <w:r>
        <w:rPr>
          <w:b/>
        </w:rPr>
        <w:t>37. What do you use for e-sign (</w:t>
      </w:r>
      <w:proofErr w:type="spellStart"/>
      <w:r>
        <w:rPr>
          <w:b/>
        </w:rPr>
        <w:t>DocuSign</w:t>
      </w:r>
      <w:proofErr w:type="spellEnd"/>
      <w:r>
        <w:rPr>
          <w:b/>
        </w:rPr>
        <w:t>/HelloSign/Adobe Sign)?</w:t>
      </w:r>
    </w:p>
    <w:p w14:paraId="39A2E954" w14:textId="77777777" w:rsidR="00774D9B" w:rsidRDefault="00000000">
      <w:r>
        <w:rPr>
          <w:b/>
        </w:rPr>
        <w:t>38. What do you use for credit reports (Experian, Equifax, FICO, all three)?</w:t>
      </w:r>
    </w:p>
    <w:p w14:paraId="39DDFFA0" w14:textId="77777777" w:rsidR="00774D9B" w:rsidRDefault="00000000">
      <w:r>
        <w:rPr>
          <w:b/>
        </w:rPr>
        <w:t>39. What do you use for property valuations (appraisals, AVMs, BPOs)?</w:t>
      </w:r>
    </w:p>
    <w:p w14:paraId="14A47B3D" w14:textId="77777777" w:rsidR="00774D9B" w:rsidRDefault="00000000">
      <w:r>
        <w:rPr>
          <w:b/>
        </w:rPr>
        <w:t>40. What do you use for tax return analysis or financial spreading?</w:t>
      </w:r>
    </w:p>
    <w:p w14:paraId="05188C09" w14:textId="77777777" w:rsidR="00774D9B" w:rsidRDefault="00000000">
      <w:r>
        <w:rPr>
          <w:b/>
        </w:rPr>
        <w:t>41. What do you use for title and lien searches?</w:t>
      </w:r>
    </w:p>
    <w:p w14:paraId="19C0E394" w14:textId="77777777" w:rsidR="00774D9B" w:rsidRDefault="00000000">
      <w:r>
        <w:rPr>
          <w:b/>
        </w:rPr>
        <w:t>42. What do you use for flood, environmental, and insurance verification?</w:t>
      </w:r>
    </w:p>
    <w:p w14:paraId="17E761FC" w14:textId="77777777" w:rsidR="00774D9B" w:rsidRDefault="00000000">
      <w:r>
        <w:rPr>
          <w:b/>
        </w:rPr>
        <w:lastRenderedPageBreak/>
        <w:t>43. What do you use for pricing and rate sheets?</w:t>
      </w:r>
    </w:p>
    <w:p w14:paraId="22A6C363" w14:textId="77777777" w:rsidR="00774D9B" w:rsidRDefault="00000000">
      <w:r>
        <w:rPr>
          <w:b/>
        </w:rPr>
        <w:t>44. What do you use for pipeline management and reporting?</w:t>
      </w:r>
    </w:p>
    <w:p w14:paraId="72A26156" w14:textId="77777777" w:rsidR="00774D9B" w:rsidRDefault="00000000">
      <w:r>
        <w:rPr>
          <w:b/>
        </w:rPr>
        <w:t>45. What tools must the new system integrate with on day one?</w:t>
      </w:r>
    </w:p>
    <w:p w14:paraId="5A7D1F2B" w14:textId="77777777" w:rsidR="00774D9B" w:rsidRDefault="00000000">
      <w:r>
        <w:pict w14:anchorId="56ED6AC9">
          <v:rect id="_x0000_i1040" style="width:468pt;height:1.5pt" o:hrstd="t" o:hr="t" fillcolor="gray" stroked="f">
            <v:path strokeok="f"/>
          </v:rect>
        </w:pict>
      </w:r>
    </w:p>
    <w:p w14:paraId="0D21A970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Loan Volume &amp; Metrics</w:t>
      </w:r>
    </w:p>
    <w:p w14:paraId="5F6DE7FB" w14:textId="77777777" w:rsidR="00774D9B" w:rsidRDefault="00000000">
      <w:r>
        <w:rPr>
          <w:b/>
        </w:rPr>
        <w:t>46. How many loan applications enter your pipeline per week? Per month?</w:t>
      </w:r>
    </w:p>
    <w:p w14:paraId="16696E2A" w14:textId="77777777" w:rsidR="00774D9B" w:rsidRDefault="00000000">
      <w:r>
        <w:rPr>
          <w:b/>
        </w:rPr>
        <w:t>47. Of those, what % are "not a fit" and declined immediately?</w:t>
      </w:r>
    </w:p>
    <w:p w14:paraId="65B3FCE6" w14:textId="77777777" w:rsidR="00774D9B" w:rsidRDefault="00000000">
      <w:r>
        <w:rPr>
          <w:b/>
        </w:rPr>
        <w:t>48. What % get to underwriting?</w:t>
      </w:r>
    </w:p>
    <w:p w14:paraId="44F9F3DF" w14:textId="77777777" w:rsidR="00774D9B" w:rsidRDefault="00000000">
      <w:r>
        <w:rPr>
          <w:b/>
        </w:rPr>
        <w:t>49. What % receive conditional approval?</w:t>
      </w:r>
    </w:p>
    <w:p w14:paraId="440D9691" w14:textId="77777777" w:rsidR="00774D9B" w:rsidRDefault="00000000">
      <w:r>
        <w:rPr>
          <w:b/>
        </w:rPr>
        <w:t>50. What % fund?</w:t>
      </w:r>
    </w:p>
    <w:p w14:paraId="5856095F" w14:textId="77777777" w:rsidR="00774D9B" w:rsidRDefault="00000000">
      <w:r>
        <w:rPr>
          <w:b/>
        </w:rPr>
        <w:t>51. What is your average funded loan amount?</w:t>
      </w:r>
    </w:p>
    <w:p w14:paraId="77B27366" w14:textId="77777777" w:rsidR="00774D9B" w:rsidRDefault="00000000">
      <w:r>
        <w:rPr>
          <w:b/>
        </w:rPr>
        <w:t>52. What is your average cycle time from application → credit decision?</w:t>
      </w:r>
    </w:p>
    <w:p w14:paraId="140213DB" w14:textId="77777777" w:rsidR="00774D9B" w:rsidRDefault="00000000">
      <w:r>
        <w:rPr>
          <w:b/>
        </w:rPr>
        <w:t>53. What is your average cycle time from credit decision → clear to close?</w:t>
      </w:r>
    </w:p>
    <w:p w14:paraId="2EC07F84" w14:textId="77777777" w:rsidR="00774D9B" w:rsidRDefault="00000000">
      <w:r>
        <w:rPr>
          <w:b/>
        </w:rPr>
        <w:t>54. What is your average cycle time from clear to close → funding?</w:t>
      </w:r>
    </w:p>
    <w:p w14:paraId="29E8C551" w14:textId="77777777" w:rsidR="00774D9B" w:rsidRDefault="00000000">
      <w:r>
        <w:rPr>
          <w:b/>
        </w:rPr>
        <w:t>55. Where does cycle time blow up most often?</w:t>
      </w:r>
    </w:p>
    <w:p w14:paraId="61E69083" w14:textId="77777777" w:rsidR="00774D9B" w:rsidRDefault="00000000">
      <w:r>
        <w:rPr>
          <w:b/>
        </w:rPr>
        <w:t>56. What stage do loans fall out most frequently?</w:t>
      </w:r>
    </w:p>
    <w:p w14:paraId="6542D47E" w14:textId="77777777" w:rsidR="00774D9B" w:rsidRDefault="00000000">
      <w:r>
        <w:rPr>
          <w:b/>
        </w:rPr>
        <w:t>57. What are the top 5 reasons loans fall out or get declined?</w:t>
      </w:r>
    </w:p>
    <w:p w14:paraId="4FDEDCFC" w14:textId="77777777" w:rsidR="00774D9B" w:rsidRDefault="00000000">
      <w:r>
        <w:rPr>
          <w:b/>
        </w:rPr>
        <w:t xml:space="preserve">58. What is the average time underwriters </w:t>
      </w:r>
      <w:proofErr w:type="gramStart"/>
      <w:r>
        <w:rPr>
          <w:b/>
        </w:rPr>
        <w:t>spend</w:t>
      </w:r>
      <w:proofErr w:type="gramEnd"/>
      <w:r>
        <w:rPr>
          <w:b/>
        </w:rPr>
        <w:t xml:space="preserve"> per loan?</w:t>
      </w:r>
    </w:p>
    <w:p w14:paraId="33D08903" w14:textId="77777777" w:rsidR="00774D9B" w:rsidRDefault="00000000">
      <w:r>
        <w:rPr>
          <w:b/>
        </w:rPr>
        <w:t xml:space="preserve">59. What is the average time processors </w:t>
      </w:r>
      <w:proofErr w:type="gramStart"/>
      <w:r>
        <w:rPr>
          <w:b/>
        </w:rPr>
        <w:t>spend</w:t>
      </w:r>
      <w:proofErr w:type="gramEnd"/>
      <w:r>
        <w:rPr>
          <w:b/>
        </w:rPr>
        <w:t xml:space="preserve"> per loan?</w:t>
      </w:r>
    </w:p>
    <w:p w14:paraId="62250D48" w14:textId="77777777" w:rsidR="00774D9B" w:rsidRDefault="00000000">
      <w:r>
        <w:pict w14:anchorId="6D268280">
          <v:rect id="_x0000_i1041" style="width:468pt;height:1.5pt" o:hrstd="t" o:hr="t" fillcolor="gray" stroked="f">
            <v:path strokeok="f"/>
          </v:rect>
        </w:pict>
      </w:r>
    </w:p>
    <w:p w14:paraId="427B7127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Broker &amp; Originator Relationships</w:t>
      </w:r>
    </w:p>
    <w:p w14:paraId="14B0B186" w14:textId="77777777" w:rsidR="00774D9B" w:rsidRDefault="00000000">
      <w:r>
        <w:rPr>
          <w:b/>
        </w:rPr>
        <w:t xml:space="preserve">60. What % of your volume comes from brokers vs direct </w:t>
      </w:r>
      <w:proofErr w:type="gramStart"/>
      <w:r>
        <w:rPr>
          <w:b/>
        </w:rPr>
        <w:t>borrowers</w:t>
      </w:r>
      <w:proofErr w:type="gramEnd"/>
      <w:r>
        <w:rPr>
          <w:b/>
        </w:rPr>
        <w:t xml:space="preserve"> vs correspondents?</w:t>
      </w:r>
    </w:p>
    <w:p w14:paraId="599718AD" w14:textId="77777777" w:rsidR="00774D9B" w:rsidRDefault="00000000">
      <w:r>
        <w:rPr>
          <w:b/>
        </w:rPr>
        <w:t>61. How many active broker relationships do you have?</w:t>
      </w:r>
    </w:p>
    <w:p w14:paraId="149A8B21" w14:textId="77777777" w:rsidR="00774D9B" w:rsidRDefault="00000000">
      <w:r>
        <w:rPr>
          <w:b/>
        </w:rPr>
        <w:t>62. Who are your top 10 brokers by volume?</w:t>
      </w:r>
    </w:p>
    <w:p w14:paraId="07D82225" w14:textId="77777777" w:rsidR="00774D9B" w:rsidRDefault="00000000">
      <w:r>
        <w:rPr>
          <w:b/>
        </w:rPr>
        <w:t>63. What makes a broker "A-player" vs "problem broker"?</w:t>
      </w:r>
    </w:p>
    <w:p w14:paraId="09A29EEA" w14:textId="77777777" w:rsidR="00774D9B" w:rsidRDefault="00000000">
      <w:r>
        <w:rPr>
          <w:b/>
        </w:rPr>
        <w:t>64. What broker behaviors cause the most friction (incomplete packages, rate shopping, ghosting)?</w:t>
      </w:r>
    </w:p>
    <w:p w14:paraId="3EB736B3" w14:textId="77777777" w:rsidR="00774D9B" w:rsidRDefault="00000000">
      <w:r>
        <w:rPr>
          <w:b/>
        </w:rPr>
        <w:t>65. How do brokers submit loans to you today (email, portal, LOS integration)?</w:t>
      </w:r>
    </w:p>
    <w:p w14:paraId="15BA33A4" w14:textId="77777777" w:rsidR="00774D9B" w:rsidRDefault="00000000">
      <w:r>
        <w:rPr>
          <w:b/>
        </w:rPr>
        <w:t>66. What information do brokers typically send you (and what's always missing)?</w:t>
      </w:r>
    </w:p>
    <w:p w14:paraId="235BE06A" w14:textId="77777777" w:rsidR="00774D9B" w:rsidRDefault="00000000">
      <w:r>
        <w:rPr>
          <w:b/>
        </w:rPr>
        <w:t>67. How do you communicate with brokers during the process?</w:t>
      </w:r>
    </w:p>
    <w:p w14:paraId="16BD0113" w14:textId="77777777" w:rsidR="00774D9B" w:rsidRDefault="00000000">
      <w:r>
        <w:rPr>
          <w:b/>
        </w:rPr>
        <w:t>68. Do you provide brokers SLAs (credit decision timeline, condition turnaround)?</w:t>
      </w:r>
    </w:p>
    <w:p w14:paraId="6BDF0313" w14:textId="77777777" w:rsidR="00774D9B" w:rsidRDefault="00000000">
      <w:r>
        <w:rPr>
          <w:b/>
        </w:rPr>
        <w:lastRenderedPageBreak/>
        <w:t>69. Do brokers have portal access to see loan status? If not, do you want that in Phase 2?</w:t>
      </w:r>
    </w:p>
    <w:p w14:paraId="6585F38D" w14:textId="77777777" w:rsidR="00774D9B" w:rsidRDefault="00000000">
      <w:r>
        <w:rPr>
          <w:b/>
        </w:rPr>
        <w:t xml:space="preserve">70. How do you track </w:t>
      </w:r>
      <w:proofErr w:type="gramStart"/>
      <w:r>
        <w:rPr>
          <w:b/>
        </w:rPr>
        <w:t>broker</w:t>
      </w:r>
      <w:proofErr w:type="gramEnd"/>
      <w:r>
        <w:rPr>
          <w:b/>
        </w:rPr>
        <w:t xml:space="preserve"> performance and quality?</w:t>
      </w:r>
    </w:p>
    <w:p w14:paraId="5EDD479B" w14:textId="77777777" w:rsidR="00774D9B" w:rsidRDefault="00000000">
      <w:r>
        <w:rPr>
          <w:b/>
        </w:rPr>
        <w:t>71. What would make brokers send you 2x more loans?</w:t>
      </w:r>
    </w:p>
    <w:p w14:paraId="6A10E7E9" w14:textId="77777777" w:rsidR="00774D9B" w:rsidRDefault="00000000">
      <w:r>
        <w:pict w14:anchorId="796959DD">
          <v:rect id="_x0000_i1042" style="width:468pt;height:1.5pt" o:hrstd="t" o:hr="t" fillcolor="gray" stroked="f">
            <v:path strokeok="f"/>
          </v:rect>
        </w:pict>
      </w:r>
    </w:p>
    <w:p w14:paraId="259DD759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Application &amp; Intake Process</w:t>
      </w:r>
    </w:p>
    <w:p w14:paraId="335B34EB" w14:textId="77777777" w:rsidR="00774D9B" w:rsidRDefault="00000000">
      <w:r>
        <w:rPr>
          <w:b/>
        </w:rPr>
        <w:t>72. Walk through your intake step-by-step from first submission to "loan boarded in system."</w:t>
      </w:r>
    </w:p>
    <w:p w14:paraId="4D09EF11" w14:textId="77777777" w:rsidR="00774D9B" w:rsidRDefault="00000000">
      <w:r>
        <w:rPr>
          <w:b/>
        </w:rPr>
        <w:t>73. What are the required fields/docs for a complete application?</w:t>
      </w:r>
    </w:p>
    <w:p w14:paraId="112534E6" w14:textId="77777777" w:rsidR="00774D9B" w:rsidRDefault="00000000">
      <w:r>
        <w:rPr>
          <w:b/>
        </w:rPr>
        <w:t>74. What are the minimum docs you require before underwriting can start?</w:t>
      </w:r>
    </w:p>
    <w:p w14:paraId="5B6B073D" w14:textId="77777777" w:rsidR="00774D9B" w:rsidRDefault="00000000">
      <w:r>
        <w:rPr>
          <w:b/>
        </w:rPr>
        <w:t>75. Who reviews incoming applications first (processor, junior UW, senior UW)?</w:t>
      </w:r>
    </w:p>
    <w:p w14:paraId="34018507" w14:textId="77777777" w:rsidR="00774D9B" w:rsidRDefault="00000000">
      <w:r>
        <w:rPr>
          <w:b/>
        </w:rPr>
        <w:t>76. How long does it take from "application received" to "initial response" today?</w:t>
      </w:r>
    </w:p>
    <w:p w14:paraId="39593D87" w14:textId="77777777" w:rsidR="00774D9B" w:rsidRDefault="00000000">
      <w:r>
        <w:rPr>
          <w:b/>
        </w:rPr>
        <w:t>77. What % of applications are incomplete at submission?</w:t>
      </w:r>
    </w:p>
    <w:p w14:paraId="2F9A31AC" w14:textId="77777777" w:rsidR="00774D9B" w:rsidRDefault="00000000">
      <w:r>
        <w:rPr>
          <w:b/>
        </w:rPr>
        <w:t>78. How do you request missing information?</w:t>
      </w:r>
    </w:p>
    <w:p w14:paraId="49704DDA" w14:textId="77777777" w:rsidR="00774D9B" w:rsidRDefault="00000000">
      <w:r>
        <w:rPr>
          <w:b/>
        </w:rPr>
        <w:t>79. How many times do you typically follow up before getting complete info?</w:t>
      </w:r>
    </w:p>
    <w:p w14:paraId="74679123" w14:textId="77777777" w:rsidR="00774D9B" w:rsidRDefault="00000000">
      <w:r>
        <w:rPr>
          <w:b/>
        </w:rPr>
        <w:t xml:space="preserve">80. Where do you </w:t>
      </w:r>
      <w:proofErr w:type="gramStart"/>
      <w:r>
        <w:rPr>
          <w:b/>
        </w:rPr>
        <w:t>log that a loan application</w:t>
      </w:r>
      <w:proofErr w:type="gramEnd"/>
      <w:r>
        <w:rPr>
          <w:b/>
        </w:rPr>
        <w:t xml:space="preserve"> exists (LOS, CRM, spreadsheet)?</w:t>
      </w:r>
    </w:p>
    <w:p w14:paraId="4437EFF7" w14:textId="77777777" w:rsidR="00774D9B" w:rsidRDefault="00000000">
      <w:r>
        <w:rPr>
          <w:b/>
        </w:rPr>
        <w:t>81. What does an "ideal application package" look like (checklist)?</w:t>
      </w:r>
    </w:p>
    <w:p w14:paraId="30FDA123" w14:textId="77777777" w:rsidR="00774D9B" w:rsidRDefault="00000000">
      <w:r>
        <w:pict w14:anchorId="59A96CBE">
          <v:rect id="_x0000_i1043" style="width:468pt;height:1.5pt" o:hrstd="t" o:hr="t" fillcolor="gray" stroked="f">
            <v:path strokeok="f"/>
          </v:rect>
        </w:pict>
      </w:r>
    </w:p>
    <w:p w14:paraId="0D1B7D5B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Credit Analysis &amp; Underwriting</w:t>
      </w:r>
    </w:p>
    <w:p w14:paraId="72A4C407" w14:textId="77777777" w:rsidR="00774D9B" w:rsidRDefault="00000000">
      <w:r>
        <w:rPr>
          <w:b/>
        </w:rPr>
        <w:t>82. Walk through your underwriting process step-by-step.</w:t>
      </w:r>
    </w:p>
    <w:p w14:paraId="360134AF" w14:textId="77777777" w:rsidR="00774D9B" w:rsidRDefault="00000000">
      <w:r>
        <w:rPr>
          <w:b/>
        </w:rPr>
        <w:t>83. What credit analysis do you perform (personal credit, business financials, cash flow, collateral, etc.)?</w:t>
      </w:r>
    </w:p>
    <w:p w14:paraId="674EE607" w14:textId="77777777" w:rsidR="00774D9B" w:rsidRDefault="00000000">
      <w:r>
        <w:rPr>
          <w:b/>
        </w:rPr>
        <w:t>84. What tools do you use for financial spreading and analysis?</w:t>
      </w:r>
    </w:p>
    <w:p w14:paraId="58DB8D2F" w14:textId="77777777" w:rsidR="00774D9B" w:rsidRDefault="00000000">
      <w:r>
        <w:rPr>
          <w:b/>
        </w:rPr>
        <w:t>85. What calculations are most time-consuming (DSCR, debt service, cash flow, etc.)?</w:t>
      </w:r>
    </w:p>
    <w:p w14:paraId="79C41A77" w14:textId="77777777" w:rsidR="00774D9B" w:rsidRDefault="00000000">
      <w:r>
        <w:rPr>
          <w:b/>
        </w:rPr>
        <w:t>86. What parts of underwriting require judgment vs are mechanical?</w:t>
      </w:r>
    </w:p>
    <w:p w14:paraId="733831A0" w14:textId="77777777" w:rsidR="00774D9B" w:rsidRDefault="00000000">
      <w:r>
        <w:rPr>
          <w:b/>
        </w:rPr>
        <w:t>87. How do you document your credit decision and rationale?</w:t>
      </w:r>
    </w:p>
    <w:p w14:paraId="4DD4C4A1" w14:textId="77777777" w:rsidR="00774D9B" w:rsidRDefault="00000000">
      <w:r>
        <w:rPr>
          <w:b/>
        </w:rPr>
        <w:t>88. What triggers a decline vs conditional approval vs clear approval?</w:t>
      </w:r>
    </w:p>
    <w:p w14:paraId="768837EA" w14:textId="77777777" w:rsidR="00774D9B" w:rsidRDefault="00000000">
      <w:r>
        <w:rPr>
          <w:b/>
        </w:rPr>
        <w:t>89. Who has authority to approve loans at different size/risk thresholds?</w:t>
      </w:r>
    </w:p>
    <w:p w14:paraId="62D60DA2" w14:textId="77777777" w:rsidR="00774D9B" w:rsidRDefault="00000000">
      <w:r>
        <w:rPr>
          <w:b/>
        </w:rPr>
        <w:t>90. What exception approvals require committee or senior management?</w:t>
      </w:r>
    </w:p>
    <w:p w14:paraId="48D5E2FB" w14:textId="77777777" w:rsidR="00774D9B" w:rsidRDefault="00000000">
      <w:r>
        <w:rPr>
          <w:b/>
        </w:rPr>
        <w:t>91. How long does underwriting typically take (from complete package to decision)?</w:t>
      </w:r>
    </w:p>
    <w:p w14:paraId="50719CEF" w14:textId="77777777" w:rsidR="00774D9B" w:rsidRDefault="00000000">
      <w:r>
        <w:rPr>
          <w:b/>
        </w:rPr>
        <w:t>92. What causes underwriting delays most often?</w:t>
      </w:r>
    </w:p>
    <w:p w14:paraId="319E704A" w14:textId="77777777" w:rsidR="00774D9B" w:rsidRDefault="00000000">
      <w:r>
        <w:rPr>
          <w:b/>
        </w:rPr>
        <w:t>93. What information do you most frequently come back asking for during UW?</w:t>
      </w:r>
    </w:p>
    <w:p w14:paraId="26469D34" w14:textId="77777777" w:rsidR="00774D9B" w:rsidRDefault="00000000">
      <w:r>
        <w:lastRenderedPageBreak/>
        <w:pict w14:anchorId="53BD9FCC">
          <v:rect id="_x0000_i1044" style="width:468pt;height:1.5pt" o:hrstd="t" o:hr="t" fillcolor="gray" stroked="f">
            <v:path strokeok="f"/>
          </v:rect>
        </w:pict>
      </w:r>
    </w:p>
    <w:p w14:paraId="7E0990F4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Conditions &amp; Stipulations</w:t>
      </w:r>
    </w:p>
    <w:p w14:paraId="500AE244" w14:textId="77777777" w:rsidR="00774D9B" w:rsidRDefault="00000000">
      <w:r>
        <w:rPr>
          <w:b/>
        </w:rPr>
        <w:t>94. What are the most common conditions you issue (tax transcripts, insurance, appraisal, etc.)?</w:t>
      </w:r>
    </w:p>
    <w:p w14:paraId="4C972DD5" w14:textId="77777777" w:rsidR="00774D9B" w:rsidRDefault="00000000">
      <w:r>
        <w:rPr>
          <w:b/>
        </w:rPr>
        <w:t>95. How do you communicate conditions to brokers/borrowers?</w:t>
      </w:r>
    </w:p>
    <w:p w14:paraId="5EC62A21" w14:textId="77777777" w:rsidR="00774D9B" w:rsidRDefault="00000000">
      <w:r>
        <w:rPr>
          <w:b/>
        </w:rPr>
        <w:t xml:space="preserve">96. How do you track outstanding </w:t>
      </w:r>
      <w:proofErr w:type="gramStart"/>
      <w:r>
        <w:rPr>
          <w:b/>
        </w:rPr>
        <w:t>conditions</w:t>
      </w:r>
      <w:proofErr w:type="gramEnd"/>
      <w:r>
        <w:rPr>
          <w:b/>
        </w:rPr>
        <w:t xml:space="preserve"> and which are satisfied?</w:t>
      </w:r>
    </w:p>
    <w:p w14:paraId="734B2773" w14:textId="77777777" w:rsidR="00774D9B" w:rsidRDefault="00000000">
      <w:r>
        <w:rPr>
          <w:b/>
        </w:rPr>
        <w:t>97. What % of conditions are "borrower's issue" vs "third-party vendor" vs "internal review"?</w:t>
      </w:r>
    </w:p>
    <w:p w14:paraId="25356376" w14:textId="77777777" w:rsidR="00774D9B" w:rsidRDefault="00000000">
      <w:r>
        <w:rPr>
          <w:b/>
        </w:rPr>
        <w:t>98. How long does condition clearing typically take?</w:t>
      </w:r>
    </w:p>
    <w:p w14:paraId="0C3562F0" w14:textId="77777777" w:rsidR="00774D9B" w:rsidRDefault="00000000">
      <w:r>
        <w:rPr>
          <w:b/>
        </w:rPr>
        <w:t>99. What causes condition delays most often?</w:t>
      </w:r>
    </w:p>
    <w:p w14:paraId="77214615" w14:textId="77777777" w:rsidR="00774D9B" w:rsidRDefault="00000000">
      <w:r>
        <w:rPr>
          <w:b/>
        </w:rPr>
        <w:t>100. How do you know when to escalate or push a stalled loan?</w:t>
      </w:r>
    </w:p>
    <w:p w14:paraId="528A9CF9" w14:textId="77777777" w:rsidR="00774D9B" w:rsidRDefault="00000000">
      <w:r>
        <w:pict w14:anchorId="2CA828BB">
          <v:rect id="_x0000_i1045" style="width:468pt;height:1.5pt" o:hrstd="t" o:hr="t" fillcolor="gray" stroked="f">
            <v:path strokeok="f"/>
          </v:rect>
        </w:pict>
      </w:r>
    </w:p>
    <w:p w14:paraId="2AB4D459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Third-Party Vendor Management</w:t>
      </w:r>
    </w:p>
    <w:p w14:paraId="764336A4" w14:textId="77777777" w:rsidR="00774D9B" w:rsidRDefault="00000000">
      <w:r>
        <w:rPr>
          <w:b/>
        </w:rPr>
        <w:t>101. What third-party reports do you order (appraisal, environmental, title, etc.)?</w:t>
      </w:r>
    </w:p>
    <w:p w14:paraId="0B942964" w14:textId="77777777" w:rsidR="00774D9B" w:rsidRDefault="00000000">
      <w:r>
        <w:rPr>
          <w:b/>
        </w:rPr>
        <w:t>102. Who orders them (processor, underwriter, automated)?</w:t>
      </w:r>
    </w:p>
    <w:p w14:paraId="4E04A5E3" w14:textId="77777777" w:rsidR="00774D9B" w:rsidRDefault="00000000">
      <w:r>
        <w:rPr>
          <w:b/>
        </w:rPr>
        <w:t>103. What vendors do you use and how do you communicate with them?</w:t>
      </w:r>
    </w:p>
    <w:p w14:paraId="235CD706" w14:textId="77777777" w:rsidR="00774D9B" w:rsidRDefault="00000000">
      <w:r>
        <w:rPr>
          <w:b/>
        </w:rPr>
        <w:t>104. How do you track vendor order status and delivery timelines?</w:t>
      </w:r>
    </w:p>
    <w:p w14:paraId="3BB1C7B0" w14:textId="77777777" w:rsidR="00774D9B" w:rsidRDefault="00000000">
      <w:r>
        <w:rPr>
          <w:b/>
        </w:rPr>
        <w:t>105. What vendor delays cause the most problems?</w:t>
      </w:r>
    </w:p>
    <w:p w14:paraId="2E4681DB" w14:textId="77777777" w:rsidR="00774D9B" w:rsidRDefault="00000000">
      <w:r>
        <w:rPr>
          <w:b/>
        </w:rPr>
        <w:t>106. How are vendor fees paid and tracked?</w:t>
      </w:r>
    </w:p>
    <w:p w14:paraId="61F07D02" w14:textId="77777777" w:rsidR="00774D9B" w:rsidRDefault="00000000">
      <w:r>
        <w:pict w14:anchorId="4A2F5CAF">
          <v:rect id="_x0000_i1046" style="width:468pt;height:1.5pt" o:hrstd="t" o:hr="t" fillcolor="gray" stroked="f">
            <v:path strokeok="f"/>
          </v:rect>
        </w:pict>
      </w:r>
    </w:p>
    <w:p w14:paraId="61F89662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Compliance &amp; Quality Control</w:t>
      </w:r>
    </w:p>
    <w:p w14:paraId="18AE1395" w14:textId="77777777" w:rsidR="00774D9B" w:rsidRDefault="00000000">
      <w:r>
        <w:rPr>
          <w:b/>
        </w:rPr>
        <w:t>107. What regulations govern your lending (SBA, RESPA, TRID, state licensing, etc.)?</w:t>
      </w:r>
    </w:p>
    <w:p w14:paraId="6931F6C5" w14:textId="77777777" w:rsidR="00774D9B" w:rsidRDefault="00000000">
      <w:r>
        <w:rPr>
          <w:b/>
        </w:rPr>
        <w:t>108. What compliance checks happen at each loan stage?</w:t>
      </w:r>
    </w:p>
    <w:p w14:paraId="3CD4D3E2" w14:textId="77777777" w:rsidR="00774D9B" w:rsidRDefault="00000000">
      <w:r>
        <w:rPr>
          <w:b/>
        </w:rPr>
        <w:t>109. Who performs quality control reviews?</w:t>
      </w:r>
    </w:p>
    <w:p w14:paraId="4BD169A8" w14:textId="77777777" w:rsidR="00774D9B" w:rsidRDefault="00000000">
      <w:r>
        <w:rPr>
          <w:b/>
        </w:rPr>
        <w:t xml:space="preserve">110. What % of loans get </w:t>
      </w:r>
      <w:proofErr w:type="spellStart"/>
      <w:r>
        <w:rPr>
          <w:b/>
        </w:rPr>
        <w:t>QC'd</w:t>
      </w:r>
      <w:proofErr w:type="spellEnd"/>
      <w:r>
        <w:rPr>
          <w:b/>
        </w:rPr>
        <w:t>?</w:t>
      </w:r>
    </w:p>
    <w:p w14:paraId="3BCF22BB" w14:textId="77777777" w:rsidR="00774D9B" w:rsidRDefault="00000000">
      <w:r>
        <w:rPr>
          <w:b/>
        </w:rPr>
        <w:t>111. What are the most common compliance errors or oversights?</w:t>
      </w:r>
    </w:p>
    <w:p w14:paraId="14742B77" w14:textId="77777777" w:rsidR="00774D9B" w:rsidRDefault="00000000">
      <w:r>
        <w:rPr>
          <w:b/>
        </w:rPr>
        <w:t>112. How do you document compliance with regulations?</w:t>
      </w:r>
    </w:p>
    <w:p w14:paraId="47B42B4D" w14:textId="77777777" w:rsidR="00774D9B" w:rsidRDefault="00000000">
      <w:r>
        <w:rPr>
          <w:b/>
        </w:rPr>
        <w:t>113. What audit trail or documentation requirements must you maintain?</w:t>
      </w:r>
    </w:p>
    <w:p w14:paraId="65EE1637" w14:textId="77777777" w:rsidR="00774D9B" w:rsidRDefault="00000000">
      <w:r>
        <w:rPr>
          <w:b/>
        </w:rPr>
        <w:t>114. How long do you keep loan files and documents?</w:t>
      </w:r>
    </w:p>
    <w:p w14:paraId="79D735BC" w14:textId="77777777" w:rsidR="00774D9B" w:rsidRDefault="00000000">
      <w:r>
        <w:rPr>
          <w:b/>
        </w:rPr>
        <w:t>115. What are your data security and privacy requirements?</w:t>
      </w:r>
    </w:p>
    <w:p w14:paraId="503573DE" w14:textId="77777777" w:rsidR="00774D9B" w:rsidRDefault="00000000">
      <w:r>
        <w:rPr>
          <w:b/>
        </w:rPr>
        <w:t>116. Do you need role-based permissions (who can see what loan data)?</w:t>
      </w:r>
    </w:p>
    <w:p w14:paraId="2DAAEE2E" w14:textId="77777777" w:rsidR="00774D9B" w:rsidRDefault="00000000">
      <w:r>
        <w:pict w14:anchorId="16037BBF">
          <v:rect id="_x0000_i1047" style="width:468pt;height:1.5pt" o:hrstd="t" o:hr="t" fillcolor="gray" stroked="f">
            <v:path strokeok="f"/>
          </v:rect>
        </w:pict>
      </w:r>
    </w:p>
    <w:p w14:paraId="11802F15" w14:textId="77777777" w:rsidR="00774D9B" w:rsidRDefault="00000000">
      <w:pPr>
        <w:pStyle w:val="Heading3"/>
        <w:rPr>
          <w:b w:val="0"/>
        </w:rPr>
      </w:pPr>
      <w:r>
        <w:rPr>
          <w:b w:val="0"/>
        </w:rPr>
        <w:lastRenderedPageBreak/>
        <w:t>Closing Process</w:t>
      </w:r>
    </w:p>
    <w:p w14:paraId="7D9B0055" w14:textId="77777777" w:rsidR="00774D9B" w:rsidRDefault="00000000">
      <w:r>
        <w:rPr>
          <w:b/>
        </w:rPr>
        <w:t>117. Walk through your closing process from clear-to-close → funding.</w:t>
      </w:r>
    </w:p>
    <w:p w14:paraId="3E68B690" w14:textId="77777777" w:rsidR="00774D9B" w:rsidRDefault="00000000">
      <w:r>
        <w:rPr>
          <w:b/>
        </w:rPr>
        <w:t>118. Who coordinates closing (internal closer, title company, attorney)?</w:t>
      </w:r>
    </w:p>
    <w:p w14:paraId="52308B8D" w14:textId="77777777" w:rsidR="00774D9B" w:rsidRDefault="00000000">
      <w:r>
        <w:rPr>
          <w:b/>
        </w:rPr>
        <w:t>119. What closing documents do you prepare vs receive from others?</w:t>
      </w:r>
    </w:p>
    <w:p w14:paraId="2B6686E0" w14:textId="77777777" w:rsidR="00774D9B" w:rsidRDefault="00000000">
      <w:r>
        <w:rPr>
          <w:b/>
        </w:rPr>
        <w:t>120. What typically causes closing delays?</w:t>
      </w:r>
    </w:p>
    <w:p w14:paraId="1751135F" w14:textId="77777777" w:rsidR="00774D9B" w:rsidRDefault="00000000">
      <w:r>
        <w:rPr>
          <w:b/>
        </w:rPr>
        <w:t>121. How do you track closing checklist items and who's responsible?</w:t>
      </w:r>
    </w:p>
    <w:p w14:paraId="1C60EEBE" w14:textId="77777777" w:rsidR="00774D9B" w:rsidRDefault="00000000">
      <w:r>
        <w:rPr>
          <w:b/>
        </w:rPr>
        <w:t>122. What is the typical time from clear-to-close to funding?</w:t>
      </w:r>
    </w:p>
    <w:p w14:paraId="4DB3B096" w14:textId="77777777" w:rsidR="00774D9B" w:rsidRDefault="00000000">
      <w:r>
        <w:rPr>
          <w:b/>
        </w:rPr>
        <w:t>123. What closing surprises happen most often?</w:t>
      </w:r>
    </w:p>
    <w:p w14:paraId="018A41DD" w14:textId="77777777" w:rsidR="00774D9B" w:rsidRDefault="00000000">
      <w:r>
        <w:rPr>
          <w:b/>
        </w:rPr>
        <w:t>124. How do you handle last-minute issues (title clouds, insurance gaps, funding delays)?</w:t>
      </w:r>
    </w:p>
    <w:p w14:paraId="300D66D2" w14:textId="77777777" w:rsidR="00774D9B" w:rsidRDefault="00000000">
      <w:r>
        <w:pict w14:anchorId="1EAEFD85">
          <v:rect id="_x0000_i1048" style="width:468pt;height:1.5pt" o:hrstd="t" o:hr="t" fillcolor="gray" stroked="f">
            <v:path strokeok="f"/>
          </v:rect>
        </w:pict>
      </w:r>
    </w:p>
    <w:p w14:paraId="0D2E4E3A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 xml:space="preserve">Funding &amp; </w:t>
      </w:r>
      <w:proofErr w:type="gramStart"/>
      <w:r>
        <w:rPr>
          <w:b w:val="0"/>
        </w:rPr>
        <w:t>Post-Closing</w:t>
      </w:r>
      <w:proofErr w:type="gramEnd"/>
    </w:p>
    <w:p w14:paraId="447BAE12" w14:textId="77777777" w:rsidR="00774D9B" w:rsidRDefault="00000000">
      <w:r>
        <w:rPr>
          <w:b/>
        </w:rPr>
        <w:t>125. How do you fund loans (wire, ACH, check)?</w:t>
      </w:r>
    </w:p>
    <w:p w14:paraId="57D1C410" w14:textId="77777777" w:rsidR="00774D9B" w:rsidRDefault="00000000">
      <w:r>
        <w:rPr>
          <w:b/>
        </w:rPr>
        <w:t>126. What final verifications happen before funding?</w:t>
      </w:r>
    </w:p>
    <w:p w14:paraId="255B81F7" w14:textId="77777777" w:rsidR="00774D9B" w:rsidRDefault="00000000">
      <w:r>
        <w:rPr>
          <w:b/>
        </w:rPr>
        <w:t xml:space="preserve">127. Who </w:t>
      </w:r>
      <w:proofErr w:type="gramStart"/>
      <w:r>
        <w:rPr>
          <w:b/>
        </w:rPr>
        <w:t>approves</w:t>
      </w:r>
      <w:proofErr w:type="gramEnd"/>
      <w:r>
        <w:rPr>
          <w:b/>
        </w:rPr>
        <w:t xml:space="preserve"> final funding?</w:t>
      </w:r>
    </w:p>
    <w:p w14:paraId="4295A6A4" w14:textId="77777777" w:rsidR="00774D9B" w:rsidRDefault="00000000">
      <w:r>
        <w:rPr>
          <w:b/>
        </w:rPr>
        <w:t>128. What post-closing documentation is required?</w:t>
      </w:r>
    </w:p>
    <w:p w14:paraId="0226A71E" w14:textId="77777777" w:rsidR="00774D9B" w:rsidRDefault="00000000">
      <w:r>
        <w:rPr>
          <w:b/>
        </w:rPr>
        <w:t>129. What happens if there's a post-closing deficiency?</w:t>
      </w:r>
    </w:p>
    <w:p w14:paraId="1FE5CC98" w14:textId="77777777" w:rsidR="00774D9B" w:rsidRDefault="00000000">
      <w:r>
        <w:rPr>
          <w:b/>
        </w:rPr>
        <w:t>130. How do you track funded volume and fee income?</w:t>
      </w:r>
    </w:p>
    <w:p w14:paraId="4DE69A85" w14:textId="77777777" w:rsidR="00774D9B" w:rsidRDefault="00000000">
      <w:r>
        <w:pict w14:anchorId="3A409475">
          <v:rect id="_x0000_i1049" style="width:468pt;height:1.5pt" o:hrstd="t" o:hr="t" fillcolor="gray" stroked="f">
            <v:path strokeok="f"/>
          </v:rect>
        </w:pict>
      </w:r>
    </w:p>
    <w:p w14:paraId="22C2ACBF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Pricing &amp; Rate Management</w:t>
      </w:r>
    </w:p>
    <w:p w14:paraId="2169D95B" w14:textId="77777777" w:rsidR="00774D9B" w:rsidRDefault="00000000">
      <w:r>
        <w:rPr>
          <w:b/>
        </w:rPr>
        <w:t>131. How do you price loans today (rate sheets, custom pricing, automated)?</w:t>
      </w:r>
    </w:p>
    <w:p w14:paraId="74C433D9" w14:textId="77777777" w:rsidR="00774D9B" w:rsidRDefault="00000000">
      <w:r>
        <w:rPr>
          <w:b/>
        </w:rPr>
        <w:t>132. How often do rate sheets change?</w:t>
      </w:r>
    </w:p>
    <w:p w14:paraId="26060A17" w14:textId="77777777" w:rsidR="00774D9B" w:rsidRDefault="00000000">
      <w:r>
        <w:rPr>
          <w:b/>
        </w:rPr>
        <w:t xml:space="preserve">133. Who </w:t>
      </w:r>
      <w:proofErr w:type="gramStart"/>
      <w:r>
        <w:rPr>
          <w:b/>
        </w:rPr>
        <w:t>approves</w:t>
      </w:r>
      <w:proofErr w:type="gramEnd"/>
      <w:r>
        <w:rPr>
          <w:b/>
        </w:rPr>
        <w:t xml:space="preserve"> pricing exceptions?</w:t>
      </w:r>
    </w:p>
    <w:p w14:paraId="50BDCA61" w14:textId="77777777" w:rsidR="00774D9B" w:rsidRDefault="00000000">
      <w:r>
        <w:rPr>
          <w:b/>
        </w:rPr>
        <w:t>134. How do you communicate pricing to brokers?</w:t>
      </w:r>
    </w:p>
    <w:p w14:paraId="1C09C3A8" w14:textId="77777777" w:rsidR="00774D9B" w:rsidRDefault="00000000">
      <w:r>
        <w:rPr>
          <w:b/>
        </w:rPr>
        <w:t>135. What causes pricing disputes or confusion?</w:t>
      </w:r>
    </w:p>
    <w:p w14:paraId="3DA3C465" w14:textId="77777777" w:rsidR="00774D9B" w:rsidRDefault="00000000">
      <w:r>
        <w:pict w14:anchorId="5A8C2EBC">
          <v:rect id="_x0000_i1050" style="width:468pt;height:1.5pt" o:hrstd="t" o:hr="t" fillcolor="gray" stroked="f">
            <v:path strokeok="f"/>
          </v:rect>
        </w:pict>
      </w:r>
    </w:p>
    <w:p w14:paraId="4EB231A7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Pipeline &amp; Reporting</w:t>
      </w:r>
    </w:p>
    <w:p w14:paraId="2527C124" w14:textId="77777777" w:rsidR="00774D9B" w:rsidRDefault="00000000">
      <w:r>
        <w:rPr>
          <w:b/>
        </w:rPr>
        <w:t>136. What reports do you look at daily/weekly/monthly?</w:t>
      </w:r>
    </w:p>
    <w:p w14:paraId="01294405" w14:textId="77777777" w:rsidR="00774D9B" w:rsidRDefault="00000000">
      <w:r>
        <w:rPr>
          <w:b/>
        </w:rPr>
        <w:t>137. What are the "8am must-know numbers" you want on one dashboard?</w:t>
      </w:r>
    </w:p>
    <w:p w14:paraId="2723214D" w14:textId="77777777" w:rsidR="00774D9B" w:rsidRDefault="00000000">
      <w:r>
        <w:rPr>
          <w:b/>
        </w:rPr>
        <w:t>138. What pipeline visibility do you have today?</w:t>
      </w:r>
    </w:p>
    <w:p w14:paraId="09C14445" w14:textId="77777777" w:rsidR="00774D9B" w:rsidRDefault="00000000">
      <w:r>
        <w:rPr>
          <w:b/>
        </w:rPr>
        <w:t>139. What would "perfect pipeline management" look like?</w:t>
      </w:r>
    </w:p>
    <w:p w14:paraId="5664BA02" w14:textId="77777777" w:rsidR="00774D9B" w:rsidRDefault="00000000">
      <w:r>
        <w:rPr>
          <w:b/>
        </w:rPr>
        <w:lastRenderedPageBreak/>
        <w:t>140. What forecasting or projection reports would help you?</w:t>
      </w:r>
    </w:p>
    <w:p w14:paraId="7140C3FD" w14:textId="77777777" w:rsidR="00774D9B" w:rsidRDefault="00000000">
      <w:r>
        <w:rPr>
          <w:b/>
        </w:rPr>
        <w:t>141. How do you currently report to stakeholders, investors, or warehouse lenders?</w:t>
      </w:r>
    </w:p>
    <w:p w14:paraId="5CABC096" w14:textId="77777777" w:rsidR="00774D9B" w:rsidRDefault="00000000">
      <w:r>
        <w:rPr>
          <w:b/>
        </w:rPr>
        <w:t>142. What data do you track manually in spreadsheets today?</w:t>
      </w:r>
    </w:p>
    <w:p w14:paraId="4408281D" w14:textId="77777777" w:rsidR="00774D9B" w:rsidRDefault="00000000">
      <w:r>
        <w:pict w14:anchorId="4EE9C128">
          <v:rect id="_x0000_i1051" style="width:468pt;height:1.5pt" o:hrstd="t" o:hr="t" fillcolor="gray" stroked="f">
            <v:path strokeok="f"/>
          </v:rect>
        </w:pict>
      </w:r>
    </w:p>
    <w:p w14:paraId="07F7B06A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Risk Management</w:t>
      </w:r>
    </w:p>
    <w:p w14:paraId="443777BF" w14:textId="77777777" w:rsidR="00774D9B" w:rsidRDefault="00000000">
      <w:r>
        <w:rPr>
          <w:b/>
        </w:rPr>
        <w:t>143. What are your biggest operational risks today?</w:t>
      </w:r>
    </w:p>
    <w:p w14:paraId="1EF9BECB" w14:textId="77777777" w:rsidR="00774D9B" w:rsidRDefault="00000000">
      <w:r>
        <w:rPr>
          <w:b/>
        </w:rPr>
        <w:t>144. What are your biggest credit risks?</w:t>
      </w:r>
    </w:p>
    <w:p w14:paraId="6E193481" w14:textId="77777777" w:rsidR="00774D9B" w:rsidRDefault="00000000">
      <w:r>
        <w:rPr>
          <w:b/>
        </w:rPr>
        <w:t>145. What are your biggest compliance risks?</w:t>
      </w:r>
    </w:p>
    <w:p w14:paraId="580032FF" w14:textId="77777777" w:rsidR="00774D9B" w:rsidRDefault="00000000">
      <w:r>
        <w:rPr>
          <w:b/>
        </w:rPr>
        <w:t>146. What keeps you up at night about the lending operation?</w:t>
      </w:r>
    </w:p>
    <w:p w14:paraId="1AB13D7A" w14:textId="77777777" w:rsidR="00774D9B" w:rsidRDefault="00000000">
      <w:r>
        <w:rPr>
          <w:b/>
        </w:rPr>
        <w:t>147. What risk mitigation would automation provide?</w:t>
      </w:r>
    </w:p>
    <w:p w14:paraId="1C9026D2" w14:textId="77777777" w:rsidR="00774D9B" w:rsidRDefault="00000000">
      <w:r>
        <w:pict w14:anchorId="78A3F3B8">
          <v:rect id="_x0000_i1052" style="width:468pt;height:1.5pt" o:hrstd="t" o:hr="t" fillcolor="gray" stroked="f">
            <v:path strokeok="f"/>
          </v:rect>
        </w:pict>
      </w:r>
    </w:p>
    <w:p w14:paraId="612E144A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Scale &amp; Future State</w:t>
      </w:r>
    </w:p>
    <w:p w14:paraId="3FCD3818" w14:textId="77777777" w:rsidR="00774D9B" w:rsidRDefault="00000000">
      <w:r>
        <w:rPr>
          <w:b/>
        </w:rPr>
        <w:t>148. What does your lending operation look like at 2x current volume?</w:t>
      </w:r>
    </w:p>
    <w:p w14:paraId="3EEDC90F" w14:textId="77777777" w:rsidR="00774D9B" w:rsidRDefault="00000000">
      <w:r>
        <w:rPr>
          <w:b/>
        </w:rPr>
        <w:t>149. What does it look like at 5x current volume?</w:t>
      </w:r>
    </w:p>
    <w:p w14:paraId="43472435" w14:textId="77777777" w:rsidR="00774D9B" w:rsidRDefault="00000000">
      <w:r>
        <w:rPr>
          <w:b/>
        </w:rPr>
        <w:t xml:space="preserve">150. What would you personally stop doing </w:t>
      </w:r>
      <w:proofErr w:type="gramStart"/>
      <w:r>
        <w:rPr>
          <w:b/>
        </w:rPr>
        <w:t>at</w:t>
      </w:r>
      <w:proofErr w:type="gramEnd"/>
      <w:r>
        <w:rPr>
          <w:b/>
        </w:rPr>
        <w:t xml:space="preserve"> scale?</w:t>
      </w:r>
    </w:p>
    <w:p w14:paraId="1B44E457" w14:textId="77777777" w:rsidR="00774D9B" w:rsidRDefault="00000000">
      <w:r>
        <w:rPr>
          <w:b/>
        </w:rPr>
        <w:t>151. What would you never delegate no matter how big you get?</w:t>
      </w:r>
    </w:p>
    <w:p w14:paraId="3CF8A457" w14:textId="77777777" w:rsidR="00774D9B" w:rsidRDefault="00000000">
      <w:r>
        <w:rPr>
          <w:b/>
        </w:rPr>
        <w:t>152. What new roles emerge at scale that don't exist today?</w:t>
      </w:r>
    </w:p>
    <w:p w14:paraId="29C56311" w14:textId="77777777" w:rsidR="00774D9B" w:rsidRDefault="00000000">
      <w:r>
        <w:rPr>
          <w:b/>
        </w:rPr>
        <w:t>153. What infrastructure needs to exist before you can scale?</w:t>
      </w:r>
    </w:p>
    <w:p w14:paraId="14764544" w14:textId="77777777" w:rsidR="00774D9B" w:rsidRDefault="00000000">
      <w:r>
        <w:pict w14:anchorId="44C9D207">
          <v:rect id="_x0000_i1053" style="width:468pt;height:1.5pt" o:hrstd="t" o:hr="t" fillcolor="gray" stroked="f">
            <v:path strokeok="f"/>
          </v:rect>
        </w:pict>
      </w:r>
    </w:p>
    <w:p w14:paraId="184BFD20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Integration Requirements</w:t>
      </w:r>
    </w:p>
    <w:p w14:paraId="363A69AD" w14:textId="77777777" w:rsidR="00774D9B" w:rsidRDefault="00000000">
      <w:r>
        <w:rPr>
          <w:b/>
        </w:rPr>
        <w:t xml:space="preserve">154. What systems </w:t>
      </w:r>
      <w:proofErr w:type="gramStart"/>
      <w:r>
        <w:rPr>
          <w:b/>
        </w:rPr>
        <w:t>must</w:t>
      </w:r>
      <w:proofErr w:type="gramEnd"/>
      <w:r>
        <w:rPr>
          <w:b/>
        </w:rPr>
        <w:t xml:space="preserve"> talk to each other automatically?</w:t>
      </w:r>
    </w:p>
    <w:p w14:paraId="79F4DC66" w14:textId="77777777" w:rsidR="00774D9B" w:rsidRDefault="00000000">
      <w:r>
        <w:rPr>
          <w:b/>
        </w:rPr>
        <w:t>155. What data should sync in real-time vs batch overnight?</w:t>
      </w:r>
    </w:p>
    <w:p w14:paraId="41B82AFE" w14:textId="77777777" w:rsidR="00774D9B" w:rsidRDefault="00000000">
      <w:r>
        <w:rPr>
          <w:b/>
        </w:rPr>
        <w:t>156. What manual data entry between systems do you want eliminated?</w:t>
      </w:r>
    </w:p>
    <w:p w14:paraId="51562884" w14:textId="77777777" w:rsidR="00774D9B" w:rsidRDefault="00000000">
      <w:r>
        <w:rPr>
          <w:b/>
        </w:rPr>
        <w:t>157. Are there API limitations or costs you're aware of?</w:t>
      </w:r>
    </w:p>
    <w:p w14:paraId="715D2C69" w14:textId="77777777" w:rsidR="00774D9B" w:rsidRDefault="00000000">
      <w:r>
        <w:rPr>
          <w:b/>
        </w:rPr>
        <w:t>158. What integration failures would cause serious problems?</w:t>
      </w:r>
    </w:p>
    <w:p w14:paraId="1E7DBDE5" w14:textId="77777777" w:rsidR="00774D9B" w:rsidRDefault="00000000">
      <w:r>
        <w:pict w14:anchorId="0D8B3DDF">
          <v:rect id="_x0000_i1054" style="width:468pt;height:1.5pt" o:hrstd="t" o:hr="t" fillcolor="gray" stroked="f">
            <v:path strokeok="f"/>
          </v:rect>
        </w:pict>
      </w:r>
    </w:p>
    <w:p w14:paraId="58EAB682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Budget &amp; Investment</w:t>
      </w:r>
    </w:p>
    <w:p w14:paraId="3F687B88" w14:textId="77777777" w:rsidR="00774D9B" w:rsidRDefault="00000000">
      <w:r>
        <w:rPr>
          <w:b/>
        </w:rPr>
        <w:t>159. What's your budget range for Phase 1 (ballpark)?</w:t>
      </w:r>
    </w:p>
    <w:p w14:paraId="2657F63C" w14:textId="77777777" w:rsidR="00774D9B" w:rsidRDefault="00000000">
      <w:r>
        <w:rPr>
          <w:b/>
        </w:rPr>
        <w:t>160. What's your expected ROI timeline (months to payback)?</w:t>
      </w:r>
    </w:p>
    <w:p w14:paraId="178E2FDF" w14:textId="77777777" w:rsidR="00774D9B" w:rsidRDefault="00000000">
      <w:r>
        <w:rPr>
          <w:b/>
        </w:rPr>
        <w:t xml:space="preserve">161. What would make you </w:t>
      </w:r>
      <w:proofErr w:type="gramStart"/>
      <w:r>
        <w:rPr>
          <w:b/>
        </w:rPr>
        <w:t>say</w:t>
      </w:r>
      <w:proofErr w:type="gramEnd"/>
      <w:r>
        <w:rPr>
          <w:b/>
        </w:rPr>
        <w:t xml:space="preserve"> "this is worth 2x what I thought"?</w:t>
      </w:r>
    </w:p>
    <w:p w14:paraId="44CF29D8" w14:textId="77777777" w:rsidR="00774D9B" w:rsidRDefault="00000000">
      <w:r>
        <w:rPr>
          <w:b/>
        </w:rPr>
        <w:lastRenderedPageBreak/>
        <w:t xml:space="preserve">162. What would make you </w:t>
      </w:r>
      <w:proofErr w:type="gramStart"/>
      <w:r>
        <w:rPr>
          <w:b/>
        </w:rPr>
        <w:t>say</w:t>
      </w:r>
      <w:proofErr w:type="gramEnd"/>
      <w:r>
        <w:rPr>
          <w:b/>
        </w:rPr>
        <w:t xml:space="preserve"> "this isn't worth it"?</w:t>
      </w:r>
    </w:p>
    <w:p w14:paraId="5A852746" w14:textId="77777777" w:rsidR="00774D9B" w:rsidRDefault="00000000">
      <w:r>
        <w:pict w14:anchorId="31D159FF">
          <v:rect id="_x0000_i1055" style="width:468pt;height:1.5pt" o:hrstd="t" o:hr="t" fillcolor="gray" stroked="f">
            <v:path strokeok="f"/>
          </v:rect>
        </w:pict>
      </w:r>
    </w:p>
    <w:p w14:paraId="4140802C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Partnership &amp; Long-Term Vision</w:t>
      </w:r>
    </w:p>
    <w:p w14:paraId="6281E65C" w14:textId="77777777" w:rsidR="00774D9B" w:rsidRDefault="00000000">
      <w:r>
        <w:rPr>
          <w:b/>
        </w:rPr>
        <w:t>163. Where do you want your lending operation to be in 12-24 months?</w:t>
      </w:r>
    </w:p>
    <w:p w14:paraId="2C6F311D" w14:textId="77777777" w:rsidR="00774D9B" w:rsidRDefault="00000000">
      <w:r>
        <w:rPr>
          <w:b/>
        </w:rPr>
        <w:t>164. How could this partnership help or hurt that vision?</w:t>
      </w:r>
    </w:p>
    <w:p w14:paraId="40BBE945" w14:textId="77777777" w:rsidR="00774D9B" w:rsidRDefault="00000000">
      <w:r>
        <w:rPr>
          <w:b/>
        </w:rPr>
        <w:t>165. How involved do you want to be in shaping the product or workflows?</w:t>
      </w:r>
    </w:p>
    <w:p w14:paraId="03F0DDB4" w14:textId="77777777" w:rsidR="00774D9B" w:rsidRDefault="00000000">
      <w:r>
        <w:rPr>
          <w:b/>
        </w:rPr>
        <w:t xml:space="preserve">166. What does "long-term partner" mean to you in practice (response time, weekly calls, </w:t>
      </w:r>
      <w:proofErr w:type="gramStart"/>
      <w:r>
        <w:rPr>
          <w:b/>
        </w:rPr>
        <w:t>on-call</w:t>
      </w:r>
      <w:proofErr w:type="gramEnd"/>
      <w:r>
        <w:rPr>
          <w:b/>
        </w:rPr>
        <w:t>)?</w:t>
      </w:r>
    </w:p>
    <w:p w14:paraId="4A75E981" w14:textId="77777777" w:rsidR="00774D9B" w:rsidRDefault="00000000">
      <w:r>
        <w:rPr>
          <w:b/>
        </w:rPr>
        <w:t>167. What cadence do you want for strategy + build cycles (weekly, bi-weekly)?</w:t>
      </w:r>
    </w:p>
    <w:p w14:paraId="288BCCA9" w14:textId="77777777" w:rsidR="00774D9B" w:rsidRDefault="00000000">
      <w:r>
        <w:rPr>
          <w:b/>
        </w:rPr>
        <w:t xml:space="preserve">168. Who </w:t>
      </w:r>
      <w:proofErr w:type="gramStart"/>
      <w:r>
        <w:rPr>
          <w:b/>
        </w:rPr>
        <w:t>owns</w:t>
      </w:r>
      <w:proofErr w:type="gramEnd"/>
      <w:r>
        <w:rPr>
          <w:b/>
        </w:rPr>
        <w:t xml:space="preserve"> decisions on roadmap priorities?</w:t>
      </w:r>
    </w:p>
    <w:p w14:paraId="16373E39" w14:textId="77777777" w:rsidR="00774D9B" w:rsidRDefault="00000000">
      <w:r>
        <w:rPr>
          <w:b/>
        </w:rPr>
        <w:t>169. Are you open to being a public case study? What's allowed / not allowed?</w:t>
      </w:r>
    </w:p>
    <w:p w14:paraId="605AC77A" w14:textId="77777777" w:rsidR="00774D9B" w:rsidRDefault="00000000">
      <w:r>
        <w:rPr>
          <w:b/>
        </w:rPr>
        <w:t>170. What would break trust in this partnership?</w:t>
      </w:r>
    </w:p>
    <w:p w14:paraId="15A38B0F" w14:textId="77777777" w:rsidR="00774D9B" w:rsidRDefault="00000000">
      <w:r>
        <w:rPr>
          <w:b/>
        </w:rPr>
        <w:t>171. What would make this partnership a "home run" for you?</w:t>
      </w:r>
    </w:p>
    <w:p w14:paraId="3E1A7BF7" w14:textId="77777777" w:rsidR="00774D9B" w:rsidRDefault="00000000">
      <w:r>
        <w:pict w14:anchorId="47765823">
          <v:rect id="_x0000_i1056" style="width:468pt;height:1.5pt" o:hrstd="t" o:hr="t" fillcolor="gray" stroked="f">
            <v:path strokeok="f"/>
          </v:rect>
        </w:pict>
      </w:r>
    </w:p>
    <w:p w14:paraId="19129171" w14:textId="77777777" w:rsidR="00774D9B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>PART 3: Staff Training + Adoption (45-60 minutes)</w:t>
      </w:r>
    </w:p>
    <w:p w14:paraId="7862664D" w14:textId="77777777" w:rsidR="00774D9B" w:rsidRDefault="00000000">
      <w:r>
        <w:rPr>
          <w:b/>
        </w:rPr>
        <w:t>Instructions:</w:t>
      </w:r>
      <w:r>
        <w:t xml:space="preserve"> Answer as specifically as possible. Use examples: screenshots of tasks, current SOPs, "typical day" walkthroughs, common mistakes, staff messages, and any training materials you've used. If you don't have something formal, describe what happens informally.</w:t>
      </w:r>
    </w:p>
    <w:p w14:paraId="71FB9866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Users &amp; Roles</w:t>
      </w:r>
    </w:p>
    <w:p w14:paraId="5C1267C8" w14:textId="77777777" w:rsidR="00774D9B" w:rsidRDefault="00000000">
      <w:r>
        <w:rPr>
          <w:b/>
        </w:rPr>
        <w:t>1. Who will be primary daily users (names + roles)?</w:t>
      </w:r>
    </w:p>
    <w:p w14:paraId="49243EB2" w14:textId="77777777" w:rsidR="00774D9B" w:rsidRDefault="00000000">
      <w:r>
        <w:rPr>
          <w:b/>
        </w:rPr>
        <w:t>2. For each role, what are the top 5 tasks they do per loan today?</w:t>
      </w:r>
    </w:p>
    <w:p w14:paraId="0E8600BE" w14:textId="77777777" w:rsidR="00774D9B" w:rsidRDefault="00000000">
      <w:r>
        <w:rPr>
          <w:b/>
        </w:rPr>
        <w:t xml:space="preserve">3. For each role, what do you want them </w:t>
      </w:r>
      <w:proofErr w:type="gramStart"/>
      <w:r>
        <w:rPr>
          <w:b/>
        </w:rPr>
        <w:t>doing</w:t>
      </w:r>
      <w:proofErr w:type="gramEnd"/>
      <w:r>
        <w:rPr>
          <w:b/>
        </w:rPr>
        <w:t xml:space="preserve"> inside the system daily?</w:t>
      </w:r>
    </w:p>
    <w:p w14:paraId="45D736D7" w14:textId="77777777" w:rsidR="00774D9B" w:rsidRDefault="00000000">
      <w:r>
        <w:rPr>
          <w:b/>
        </w:rPr>
        <w:t>4. Which role is most resistant to new processes historically? Why?</w:t>
      </w:r>
    </w:p>
    <w:p w14:paraId="6C5FAA53" w14:textId="77777777" w:rsidR="00774D9B" w:rsidRDefault="00000000">
      <w:r>
        <w:rPr>
          <w:b/>
        </w:rPr>
        <w:t>5. Who will be the internal "enforcer" that makes sure the system is used?</w:t>
      </w:r>
    </w:p>
    <w:p w14:paraId="2D161249" w14:textId="77777777" w:rsidR="00774D9B" w:rsidRDefault="00000000">
      <w:r>
        <w:rPr>
          <w:b/>
        </w:rPr>
        <w:t>6. If someone doesn't use it, what happens (coaching, warning, removal)?</w:t>
      </w:r>
    </w:p>
    <w:p w14:paraId="42C85628" w14:textId="77777777" w:rsidR="00774D9B" w:rsidRDefault="00000000">
      <w:r>
        <w:rPr>
          <w:b/>
        </w:rPr>
        <w:t>7. What tasks must be done only in-system (non-negotiable)?</w:t>
      </w:r>
    </w:p>
    <w:p w14:paraId="1A9E1BFE" w14:textId="77777777" w:rsidR="00774D9B" w:rsidRDefault="00000000">
      <w:r>
        <w:pict w14:anchorId="22202204">
          <v:rect id="_x0000_i1057" style="width:468pt;height:1.5pt" o:hrstd="t" o:hr="t" fillcolor="gray" stroked="f">
            <v:path strokeok="f"/>
          </v:rect>
        </w:pict>
      </w:r>
    </w:p>
    <w:p w14:paraId="3EA4A27C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Current Training &amp; SOPs</w:t>
      </w:r>
    </w:p>
    <w:p w14:paraId="4CFA4643" w14:textId="77777777" w:rsidR="00774D9B" w:rsidRDefault="00000000">
      <w:r>
        <w:rPr>
          <w:b/>
        </w:rPr>
        <w:t xml:space="preserve">8. Do you have SOPs today? If yes, where? If </w:t>
      </w:r>
      <w:proofErr w:type="gramStart"/>
      <w:r>
        <w:rPr>
          <w:b/>
        </w:rPr>
        <w:t>no</w:t>
      </w:r>
      <w:proofErr w:type="gramEnd"/>
      <w:r>
        <w:rPr>
          <w:b/>
        </w:rPr>
        <w:t>, what exists informally?</w:t>
      </w:r>
    </w:p>
    <w:p w14:paraId="386662AA" w14:textId="77777777" w:rsidR="00774D9B" w:rsidRDefault="00000000">
      <w:r>
        <w:rPr>
          <w:b/>
        </w:rPr>
        <w:t>9. What's the minimum training new staff need before touching loans?</w:t>
      </w:r>
    </w:p>
    <w:p w14:paraId="4AE3E3EE" w14:textId="77777777" w:rsidR="00774D9B" w:rsidRDefault="00000000">
      <w:r>
        <w:rPr>
          <w:b/>
        </w:rPr>
        <w:t>10. What is your ideal onboarding flow for a new hire (Day 1, Week 1, Week 2)?</w:t>
      </w:r>
    </w:p>
    <w:p w14:paraId="23AC08F0" w14:textId="77777777" w:rsidR="00774D9B" w:rsidRDefault="00000000">
      <w:r>
        <w:rPr>
          <w:b/>
        </w:rPr>
        <w:t>11. What are the 10 most common mistakes staff make today?</w:t>
      </w:r>
    </w:p>
    <w:p w14:paraId="19DFB31C" w14:textId="77777777" w:rsidR="00774D9B" w:rsidRDefault="00000000">
      <w:r>
        <w:rPr>
          <w:b/>
        </w:rPr>
        <w:lastRenderedPageBreak/>
        <w:t>12. What steps cause the most confusion (docs, conditions, compliance, etc.)?</w:t>
      </w:r>
    </w:p>
    <w:p w14:paraId="35E6FD6F" w14:textId="77777777" w:rsidR="00774D9B" w:rsidRDefault="00000000">
      <w:r>
        <w:rPr>
          <w:b/>
        </w:rPr>
        <w:t xml:space="preserve">13. Do you want training delivered </w:t>
      </w:r>
      <w:proofErr w:type="gramStart"/>
      <w:r>
        <w:rPr>
          <w:b/>
        </w:rPr>
        <w:t>as</w:t>
      </w:r>
      <w:proofErr w:type="gramEnd"/>
      <w:r>
        <w:rPr>
          <w:b/>
        </w:rPr>
        <w:t xml:space="preserve"> Looms, live sessions, written SOPs, or all three?</w:t>
      </w:r>
    </w:p>
    <w:p w14:paraId="79955101" w14:textId="77777777" w:rsidR="00774D9B" w:rsidRDefault="00000000">
      <w:r>
        <w:pict w14:anchorId="45C5AB20">
          <v:rect id="_x0000_i1058" style="width:468pt;height:1.5pt" o:hrstd="t" o:hr="t" fillcolor="gray" stroked="f">
            <v:path strokeok="f"/>
          </v:rect>
        </w:pict>
      </w:r>
    </w:p>
    <w:p w14:paraId="705190B7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System Adoption Challenges</w:t>
      </w:r>
    </w:p>
    <w:p w14:paraId="0429B857" w14:textId="77777777" w:rsidR="00774D9B" w:rsidRDefault="00000000">
      <w:r>
        <w:rPr>
          <w:b/>
        </w:rPr>
        <w:t>14. What are the top 3 reasons staff will "go around" the system (speed, habit, missing features)?</w:t>
      </w:r>
    </w:p>
    <w:p w14:paraId="4F919ED2" w14:textId="77777777" w:rsidR="00774D9B" w:rsidRDefault="00000000">
      <w:r>
        <w:rPr>
          <w:b/>
        </w:rPr>
        <w:t>15. Where do you expect shadow processes to persist (text messages, personal email, spreadsheets)?</w:t>
      </w:r>
    </w:p>
    <w:p w14:paraId="2086C77E" w14:textId="77777777" w:rsidR="00774D9B" w:rsidRDefault="00000000">
      <w:r>
        <w:rPr>
          <w:b/>
        </w:rPr>
        <w:t>16. What's the 1-2 week "hard switch" plan you can realistically enforce?</w:t>
      </w:r>
    </w:p>
    <w:p w14:paraId="6D9FE125" w14:textId="77777777" w:rsidR="00774D9B" w:rsidRDefault="00000000">
      <w:r>
        <w:rPr>
          <w:b/>
        </w:rPr>
        <w:t>17. Who needs admin access vs standard user access?</w:t>
      </w:r>
    </w:p>
    <w:p w14:paraId="298D475F" w14:textId="77777777" w:rsidR="00774D9B" w:rsidRDefault="00000000">
      <w:r>
        <w:rPr>
          <w:b/>
        </w:rPr>
        <w:t>18. What level of customization should users have (change fields, build views, etc.)?</w:t>
      </w:r>
    </w:p>
    <w:p w14:paraId="2BF7D5F7" w14:textId="77777777" w:rsidR="00774D9B" w:rsidRDefault="00000000">
      <w:r>
        <w:pict w14:anchorId="4B42C2E4">
          <v:rect id="_x0000_i1059" style="width:468pt;height:1.5pt" o:hrstd="t" o:hr="t" fillcolor="gray" stroked="f">
            <v:path strokeok="f"/>
          </v:rect>
        </w:pict>
      </w:r>
    </w:p>
    <w:p w14:paraId="5DD81F06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Communication &amp; Coordination</w:t>
      </w:r>
    </w:p>
    <w:p w14:paraId="472B0F28" w14:textId="77777777" w:rsidR="00774D9B" w:rsidRDefault="00000000">
      <w:r>
        <w:rPr>
          <w:b/>
        </w:rPr>
        <w:t>19. How does your team communicate today (Slack, email, text, meetings)?</w:t>
      </w:r>
    </w:p>
    <w:p w14:paraId="59F15389" w14:textId="77777777" w:rsidR="00774D9B" w:rsidRDefault="00000000">
      <w:r>
        <w:rPr>
          <w:b/>
        </w:rPr>
        <w:t>20. How do you assign tasks today?</w:t>
      </w:r>
    </w:p>
    <w:p w14:paraId="1A1E9F17" w14:textId="77777777" w:rsidR="00774D9B" w:rsidRDefault="00000000">
      <w:r>
        <w:rPr>
          <w:b/>
        </w:rPr>
        <w:t>21. How do you know what everyone is working on?</w:t>
      </w:r>
    </w:p>
    <w:p w14:paraId="23C9F38C" w14:textId="77777777" w:rsidR="00774D9B" w:rsidRDefault="00000000">
      <w:r>
        <w:rPr>
          <w:b/>
        </w:rPr>
        <w:t>22. Where do internal notes about loans live today?</w:t>
      </w:r>
    </w:p>
    <w:p w14:paraId="1591128F" w14:textId="77777777" w:rsidR="00774D9B" w:rsidRDefault="00000000">
      <w:r>
        <w:rPr>
          <w:b/>
        </w:rPr>
        <w:t>23. What info should be visible to the whole team vs role-specific?</w:t>
      </w:r>
    </w:p>
    <w:p w14:paraId="7981C379" w14:textId="77777777" w:rsidR="00774D9B" w:rsidRDefault="00000000">
      <w:r>
        <w:rPr>
          <w:b/>
        </w:rPr>
        <w:t>24. How do you escalate urgent issues or blockers?</w:t>
      </w:r>
    </w:p>
    <w:p w14:paraId="0234FCC3" w14:textId="77777777" w:rsidR="00774D9B" w:rsidRDefault="00000000">
      <w:r>
        <w:pict w14:anchorId="5B3B7D9E">
          <v:rect id="_x0000_i1060" style="width:468pt;height:1.5pt" o:hrstd="t" o:hr="t" fillcolor="gray" stroked="f">
            <v:path strokeok="f"/>
          </v:rect>
        </w:pict>
      </w:r>
    </w:p>
    <w:p w14:paraId="45D1656F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Feedback &amp; Improvement</w:t>
      </w:r>
    </w:p>
    <w:p w14:paraId="0D2D2DB2" w14:textId="77777777" w:rsidR="00774D9B" w:rsidRDefault="00000000">
      <w:r>
        <w:rPr>
          <w:b/>
        </w:rPr>
        <w:t>25. How will you collect feedback on the system once launched?</w:t>
      </w:r>
    </w:p>
    <w:p w14:paraId="193EAC08" w14:textId="77777777" w:rsidR="00774D9B" w:rsidRDefault="00000000">
      <w:r>
        <w:rPr>
          <w:b/>
        </w:rPr>
        <w:t>26. Who decides what features get added or changed?</w:t>
      </w:r>
    </w:p>
    <w:p w14:paraId="145A6263" w14:textId="77777777" w:rsidR="00774D9B" w:rsidRDefault="00000000">
      <w:r>
        <w:rPr>
          <w:b/>
        </w:rPr>
        <w:t>27. What's your tolerance for bugs or issues in Phase 1?</w:t>
      </w:r>
    </w:p>
    <w:p w14:paraId="6A7D1B45" w14:textId="77777777" w:rsidR="00774D9B" w:rsidRDefault="00000000">
      <w:r>
        <w:rPr>
          <w:b/>
        </w:rPr>
        <w:t>28. How quickly do you expect fixes or updates?</w:t>
      </w:r>
    </w:p>
    <w:p w14:paraId="5C8C25D1" w14:textId="77777777" w:rsidR="00774D9B" w:rsidRDefault="00000000">
      <w:r>
        <w:rPr>
          <w:b/>
        </w:rPr>
        <w:t>29. What would make you say "pause, this isn't working"?</w:t>
      </w:r>
    </w:p>
    <w:p w14:paraId="0793B785" w14:textId="77777777" w:rsidR="00774D9B" w:rsidRDefault="00000000">
      <w:r>
        <w:rPr>
          <w:b/>
        </w:rPr>
        <w:t xml:space="preserve">30. What would make you </w:t>
      </w:r>
      <w:proofErr w:type="gramStart"/>
      <w:r>
        <w:rPr>
          <w:b/>
        </w:rPr>
        <w:t>say</w:t>
      </w:r>
      <w:proofErr w:type="gramEnd"/>
      <w:r>
        <w:rPr>
          <w:b/>
        </w:rPr>
        <w:t xml:space="preserve"> "double down, this is working great"?</w:t>
      </w:r>
    </w:p>
    <w:p w14:paraId="48F40EB5" w14:textId="77777777" w:rsidR="00774D9B" w:rsidRDefault="00000000">
      <w:r>
        <w:pict w14:anchorId="144EF99B">
          <v:rect id="_x0000_i1061" style="width:468pt;height:1.5pt" o:hrstd="t" o:hr="t" fillcolor="gray" stroked="f">
            <v:path strokeok="f"/>
          </v:rect>
        </w:pict>
      </w:r>
    </w:p>
    <w:p w14:paraId="55E501BB" w14:textId="77777777" w:rsidR="00774D9B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>Submission Instructions</w:t>
      </w:r>
    </w:p>
    <w:p w14:paraId="4D8043D1" w14:textId="77777777" w:rsidR="00774D9B" w:rsidRDefault="00000000">
      <w:r>
        <w:rPr>
          <w:b/>
        </w:rPr>
        <w:t>1. Save this document with your responses</w:t>
      </w:r>
    </w:p>
    <w:p w14:paraId="4CB67D72" w14:textId="77777777" w:rsidR="00774D9B" w:rsidRDefault="00000000">
      <w:r>
        <w:rPr>
          <w:b/>
        </w:rPr>
        <w:t>2. Upload to your CLIENT-[NUMBER] Google Drive folder</w:t>
      </w:r>
    </w:p>
    <w:p w14:paraId="0FF7540F" w14:textId="77777777" w:rsidR="00774D9B" w:rsidRDefault="00000000">
      <w:r>
        <w:rPr>
          <w:b/>
        </w:rPr>
        <w:t>3. Include any supporting materials:</w:t>
      </w:r>
    </w:p>
    <w:p w14:paraId="1E608E88" w14:textId="77777777" w:rsidR="00774D9B" w:rsidRDefault="00000000">
      <w:pPr>
        <w:numPr>
          <w:ilvl w:val="0"/>
          <w:numId w:val="1"/>
        </w:numPr>
      </w:pPr>
      <w:r>
        <w:lastRenderedPageBreak/>
        <w:t>Screenshots of current LOS or tools</w:t>
      </w:r>
    </w:p>
    <w:p w14:paraId="7948AB07" w14:textId="77777777" w:rsidR="00774D9B" w:rsidRDefault="00000000">
      <w:pPr>
        <w:numPr>
          <w:ilvl w:val="0"/>
          <w:numId w:val="1"/>
        </w:numPr>
      </w:pPr>
      <w:r>
        <w:t>Underwriting checklists and templates</w:t>
      </w:r>
    </w:p>
    <w:p w14:paraId="73D63183" w14:textId="77777777" w:rsidR="00774D9B" w:rsidRDefault="00000000">
      <w:pPr>
        <w:numPr>
          <w:ilvl w:val="0"/>
          <w:numId w:val="1"/>
        </w:numPr>
      </w:pPr>
      <w:r>
        <w:t>Condition letter templates</w:t>
      </w:r>
    </w:p>
    <w:p w14:paraId="7B366619" w14:textId="77777777" w:rsidR="00774D9B" w:rsidRDefault="00000000">
      <w:pPr>
        <w:numPr>
          <w:ilvl w:val="0"/>
          <w:numId w:val="1"/>
        </w:numPr>
      </w:pPr>
      <w:r>
        <w:t>Pipeline/reporting views</w:t>
      </w:r>
    </w:p>
    <w:p w14:paraId="70F7C27E" w14:textId="77777777" w:rsidR="00774D9B" w:rsidRDefault="00000000">
      <w:pPr>
        <w:numPr>
          <w:ilvl w:val="0"/>
          <w:numId w:val="1"/>
        </w:numPr>
      </w:pPr>
      <w:r>
        <w:t>Current SOPs or procedure manuals</w:t>
      </w:r>
    </w:p>
    <w:p w14:paraId="6BED4DE3" w14:textId="77777777" w:rsidR="00774D9B" w:rsidRDefault="00000000">
      <w:pPr>
        <w:numPr>
          <w:ilvl w:val="0"/>
          <w:numId w:val="1"/>
        </w:numPr>
      </w:pPr>
      <w:r>
        <w:t>Sample loan files (anonymized)</w:t>
      </w:r>
    </w:p>
    <w:p w14:paraId="09D1EFE2" w14:textId="77777777" w:rsidR="00774D9B" w:rsidRDefault="00000000">
      <w:pPr>
        <w:numPr>
          <w:ilvl w:val="0"/>
          <w:numId w:val="1"/>
        </w:numPr>
      </w:pPr>
      <w:r>
        <w:t>Compliance matrices or audit documentation</w:t>
      </w:r>
    </w:p>
    <w:p w14:paraId="55EC72AA" w14:textId="77777777" w:rsidR="00774D9B" w:rsidRDefault="00000000">
      <w:r>
        <w:rPr>
          <w:b/>
        </w:rPr>
        <w:t xml:space="preserve">4. Schedule </w:t>
      </w:r>
      <w:proofErr w:type="gramStart"/>
      <w:r>
        <w:rPr>
          <w:b/>
        </w:rPr>
        <w:t>follow-up</w:t>
      </w:r>
      <w:proofErr w:type="gramEnd"/>
      <w:r>
        <w:rPr>
          <w:b/>
        </w:rPr>
        <w:t xml:space="preserve"> call to discuss findings</w:t>
      </w:r>
    </w:p>
    <w:p w14:paraId="6AF7BB1F" w14:textId="77777777" w:rsidR="00774D9B" w:rsidRDefault="00000000">
      <w:r>
        <w:rPr>
          <w:b/>
        </w:rPr>
        <w:t>Estimated review time after submission: 24-48 hours</w:t>
      </w:r>
    </w:p>
    <w:p w14:paraId="3CD28C86" w14:textId="77777777" w:rsidR="00774D9B" w:rsidRDefault="00000000">
      <w:r>
        <w:pict w14:anchorId="34CA75AB">
          <v:rect id="_x0000_i1062" style="width:468pt;height:1.5pt" o:hrstd="t" o:hr="t" fillcolor="gray" stroked="f">
            <v:path strokeok="f"/>
          </v:rect>
        </w:pict>
      </w:r>
    </w:p>
    <w:p w14:paraId="7465B8AF" w14:textId="77777777" w:rsidR="00774D9B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>What Happens After Submission</w:t>
      </w:r>
    </w:p>
    <w:p w14:paraId="7D6B00C4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Week 1: Analysis &amp; Design</w:t>
      </w:r>
    </w:p>
    <w:p w14:paraId="0D094E53" w14:textId="77777777" w:rsidR="00774D9B" w:rsidRDefault="00000000">
      <w:pPr>
        <w:numPr>
          <w:ilvl w:val="0"/>
          <w:numId w:val="1"/>
        </w:numPr>
      </w:pPr>
      <w:r>
        <w:t>We'll analyze your responses and identify the top 10 automation opportunities</w:t>
      </w:r>
    </w:p>
    <w:p w14:paraId="390E8804" w14:textId="77777777" w:rsidR="00774D9B" w:rsidRDefault="00000000">
      <w:pPr>
        <w:numPr>
          <w:ilvl w:val="0"/>
          <w:numId w:val="1"/>
        </w:numPr>
      </w:pPr>
      <w:r>
        <w:t>Create credit decisioning algorithms and underwriting workflow automation</w:t>
      </w:r>
    </w:p>
    <w:p w14:paraId="7D84CE53" w14:textId="77777777" w:rsidR="00774D9B" w:rsidRDefault="00000000">
      <w:pPr>
        <w:numPr>
          <w:ilvl w:val="0"/>
          <w:numId w:val="1"/>
        </w:numPr>
      </w:pPr>
      <w:r>
        <w:t>Design the optimal LOS integration and compliance architecture</w:t>
      </w:r>
    </w:p>
    <w:p w14:paraId="6AEC544A" w14:textId="77777777" w:rsidR="00774D9B" w:rsidRDefault="00000000">
      <w:pPr>
        <w:numPr>
          <w:ilvl w:val="0"/>
          <w:numId w:val="1"/>
        </w:numPr>
      </w:pPr>
      <w:r>
        <w:t>Estimate effort, timeline, and investment for Phase 1</w:t>
      </w:r>
    </w:p>
    <w:p w14:paraId="076A8AC1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Week 2-3: Build &amp; Iterate</w:t>
      </w:r>
    </w:p>
    <w:p w14:paraId="1D59C8EF" w14:textId="77777777" w:rsidR="00774D9B" w:rsidRDefault="00000000">
      <w:pPr>
        <w:numPr>
          <w:ilvl w:val="0"/>
          <w:numId w:val="1"/>
        </w:numPr>
      </w:pPr>
      <w:r>
        <w:t>Build Phase 1 automations (doc extraction, credit scoring, condition tracking)</w:t>
      </w:r>
    </w:p>
    <w:p w14:paraId="187E42DB" w14:textId="77777777" w:rsidR="00774D9B" w:rsidRDefault="00000000">
      <w:pPr>
        <w:numPr>
          <w:ilvl w:val="0"/>
          <w:numId w:val="1"/>
        </w:numPr>
      </w:pPr>
      <w:r>
        <w:t>Weekly check-ins to demo progress and gather feedback</w:t>
      </w:r>
    </w:p>
    <w:p w14:paraId="3ED790B8" w14:textId="77777777" w:rsidR="00774D9B" w:rsidRDefault="00000000">
      <w:pPr>
        <w:numPr>
          <w:ilvl w:val="0"/>
          <w:numId w:val="1"/>
        </w:numPr>
      </w:pPr>
      <w:r>
        <w:t>Iterative refinement based on real-world underwriting scenarios</w:t>
      </w:r>
    </w:p>
    <w:p w14:paraId="6ED7AF6B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Week 4-5: Deploy &amp; Train</w:t>
      </w:r>
    </w:p>
    <w:p w14:paraId="63718E23" w14:textId="77777777" w:rsidR="00774D9B" w:rsidRDefault="00000000">
      <w:pPr>
        <w:numPr>
          <w:ilvl w:val="0"/>
          <w:numId w:val="1"/>
        </w:numPr>
      </w:pPr>
      <w:proofErr w:type="gramStart"/>
      <w:r>
        <w:t>Deploy to</w:t>
      </w:r>
      <w:proofErr w:type="gramEnd"/>
      <w:r>
        <w:t xml:space="preserve"> production with parallel processing for safety</w:t>
      </w:r>
    </w:p>
    <w:p w14:paraId="1666AEB5" w14:textId="77777777" w:rsidR="00774D9B" w:rsidRDefault="00000000">
      <w:pPr>
        <w:numPr>
          <w:ilvl w:val="0"/>
          <w:numId w:val="1"/>
        </w:numPr>
      </w:pPr>
      <w:r>
        <w:t>Train underwriting and processing teams on new workflows</w:t>
      </w:r>
    </w:p>
    <w:p w14:paraId="7C490EFF" w14:textId="77777777" w:rsidR="00774D9B" w:rsidRDefault="00000000">
      <w:pPr>
        <w:numPr>
          <w:ilvl w:val="0"/>
          <w:numId w:val="1"/>
        </w:numPr>
      </w:pPr>
      <w:r>
        <w:t xml:space="preserve">Document SOPs and </w:t>
      </w:r>
      <w:proofErr w:type="gramStart"/>
      <w:r>
        <w:t>create</w:t>
      </w:r>
      <w:proofErr w:type="gramEnd"/>
      <w:r>
        <w:t xml:space="preserve"> training materials</w:t>
      </w:r>
    </w:p>
    <w:p w14:paraId="19D14426" w14:textId="77777777" w:rsidR="00774D9B" w:rsidRDefault="00000000">
      <w:pPr>
        <w:numPr>
          <w:ilvl w:val="0"/>
          <w:numId w:val="1"/>
        </w:numPr>
      </w:pPr>
      <w:r>
        <w:t>Establish compliance monitoring and audit protocols</w:t>
      </w:r>
    </w:p>
    <w:p w14:paraId="0C3034DC" w14:textId="77777777" w:rsidR="00774D9B" w:rsidRDefault="00000000">
      <w:pPr>
        <w:pStyle w:val="Heading3"/>
        <w:rPr>
          <w:b w:val="0"/>
        </w:rPr>
      </w:pPr>
      <w:r>
        <w:rPr>
          <w:b w:val="0"/>
        </w:rPr>
        <w:t>Ongoing: Optimize &amp; Scale</w:t>
      </w:r>
    </w:p>
    <w:p w14:paraId="3068813D" w14:textId="77777777" w:rsidR="00774D9B" w:rsidRDefault="00000000">
      <w:pPr>
        <w:numPr>
          <w:ilvl w:val="0"/>
          <w:numId w:val="1"/>
        </w:numPr>
      </w:pPr>
      <w:r>
        <w:t>Monitor performance against approval rate and cycle time KPIs</w:t>
      </w:r>
    </w:p>
    <w:p w14:paraId="3432C62C" w14:textId="77777777" w:rsidR="00774D9B" w:rsidRDefault="00000000">
      <w:pPr>
        <w:numPr>
          <w:ilvl w:val="0"/>
          <w:numId w:val="1"/>
        </w:numPr>
      </w:pPr>
      <w:r>
        <w:t>Continuous improvement based on underwriter feedback</w:t>
      </w:r>
    </w:p>
    <w:p w14:paraId="1AE944A1" w14:textId="77777777" w:rsidR="00774D9B" w:rsidRDefault="00000000">
      <w:pPr>
        <w:numPr>
          <w:ilvl w:val="0"/>
          <w:numId w:val="1"/>
        </w:numPr>
      </w:pPr>
      <w:r>
        <w:t>Plan and build Phase 2 features (broker portal, AI credit memos)</w:t>
      </w:r>
    </w:p>
    <w:p w14:paraId="01FA8246" w14:textId="77777777" w:rsidR="00774D9B" w:rsidRDefault="00000000">
      <w:pPr>
        <w:numPr>
          <w:ilvl w:val="0"/>
          <w:numId w:val="1"/>
        </w:numPr>
      </w:pPr>
      <w:r>
        <w:t>Scale to higher volume with confidence</w:t>
      </w:r>
    </w:p>
    <w:p w14:paraId="02646A3C" w14:textId="77777777" w:rsidR="00774D9B" w:rsidRDefault="00000000">
      <w:r>
        <w:lastRenderedPageBreak/>
        <w:pict w14:anchorId="5610EA1A">
          <v:rect id="_x0000_i1063" style="width:468pt;height:1.5pt" o:hrstd="t" o:hr="t" fillcolor="gray" stroked="f">
            <v:path strokeok="f"/>
          </v:rect>
        </w:pict>
      </w:r>
    </w:p>
    <w:p w14:paraId="614C391E" w14:textId="77777777" w:rsidR="00774D9B" w:rsidRDefault="00000000">
      <w:r>
        <w:rPr>
          <w:b/>
        </w:rPr>
        <w:t>Questions?</w:t>
      </w:r>
      <w:r>
        <w:t xml:space="preserve"> Contact us at [your email] or schedule a call at [your Calendly link]</w:t>
      </w:r>
    </w:p>
    <w:p w14:paraId="44382303" w14:textId="77777777" w:rsidR="00774D9B" w:rsidRDefault="00000000">
      <w:r>
        <w:rPr>
          <w:i/>
        </w:rPr>
        <w:t>This audit framework is designed to replace 10+ discovery calls and ensure we build exactly what you need, with compliance and credit quality in mind.</w:t>
      </w:r>
    </w:p>
    <w:sectPr w:rsidR="00774D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E4E0E1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4E0C7A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0E6C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20F5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D346C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2B802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68D3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8A97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E402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715809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4D9B"/>
    <w:rsid w:val="00374B68"/>
    <w:rsid w:val="00482F1B"/>
    <w:rsid w:val="004B72C7"/>
    <w:rsid w:val="00774D9B"/>
    <w:rsid w:val="00C21033"/>
    <w:rsid w:val="00F8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CE182"/>
  <w15:docId w15:val="{66E57BD6-8D48-445B-A038-AB99737E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F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14</Pages>
  <Words>3405</Words>
  <Characters>17644</Characters>
  <Application>Microsoft Office Word</Application>
  <DocSecurity>0</DocSecurity>
  <Lines>401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Kasture, Aditya</cp:lastModifiedBy>
  <cp:revision>1</cp:revision>
  <dcterms:created xsi:type="dcterms:W3CDTF">2026-02-12T20:10:00Z</dcterms:created>
  <dcterms:modified xsi:type="dcterms:W3CDTF">2026-02-12T22:33:00Z</dcterms:modified>
</cp:coreProperties>
</file>